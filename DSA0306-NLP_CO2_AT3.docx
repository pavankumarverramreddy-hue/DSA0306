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BB1FB">
      <w:pPr>
        <w:pStyle w:val="6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021ACCCC">
      <w:pPr>
        <w:spacing w:before="1" w:line="253" w:lineRule="exact"/>
        <w:ind w:left="4" w:right="4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2D75B6"/>
          <w:sz w:val="22"/>
        </w:rPr>
        <w:t>Department</w:t>
      </w:r>
      <w:r>
        <w:rPr>
          <w:rFonts w:ascii="Arial"/>
          <w:b/>
          <w:color w:val="2D75B6"/>
          <w:spacing w:val="-5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of</w:t>
      </w:r>
      <w:r>
        <w:rPr>
          <w:rFonts w:ascii="Arial"/>
          <w:b/>
          <w:color w:val="2D75B6"/>
          <w:spacing w:val="-5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Artificial</w:t>
      </w:r>
      <w:r>
        <w:rPr>
          <w:rFonts w:ascii="Arial"/>
          <w:b/>
          <w:color w:val="2D75B6"/>
          <w:spacing w:val="-6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Intelligence</w:t>
      </w:r>
      <w:r>
        <w:rPr>
          <w:rFonts w:ascii="Arial"/>
          <w:b/>
          <w:color w:val="2D75B6"/>
          <w:spacing w:val="-7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and</w:t>
      </w:r>
      <w:r>
        <w:rPr>
          <w:rFonts w:ascii="Arial"/>
          <w:b/>
          <w:color w:val="2D75B6"/>
          <w:spacing w:val="-5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Data</w:t>
      </w:r>
      <w:r>
        <w:rPr>
          <w:rFonts w:ascii="Arial"/>
          <w:b/>
          <w:color w:val="2D75B6"/>
          <w:spacing w:val="-7"/>
          <w:sz w:val="22"/>
        </w:rPr>
        <w:t xml:space="preserve"> </w:t>
      </w:r>
      <w:r>
        <w:rPr>
          <w:rFonts w:ascii="Arial"/>
          <w:b/>
          <w:color w:val="2D75B6"/>
          <w:spacing w:val="-2"/>
          <w:sz w:val="22"/>
        </w:rPr>
        <w:t>Science</w:t>
      </w:r>
    </w:p>
    <w:p w14:paraId="6FC8002B">
      <w:pPr>
        <w:spacing w:before="0" w:line="276" w:lineRule="exact"/>
        <w:ind w:left="4" w:right="4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3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3 – ERROR</w:t>
      </w:r>
      <w:r>
        <w:rPr>
          <w:rFonts w:ascii="Arial" w:hAnsi="Arial"/>
          <w:b/>
          <w:color w:val="C00000"/>
          <w:spacing w:val="-1"/>
          <w:sz w:val="24"/>
        </w:rPr>
        <w:t xml:space="preserve"> </w:t>
      </w:r>
      <w:r>
        <w:rPr>
          <w:rFonts w:ascii="Arial" w:hAnsi="Arial"/>
          <w:b/>
          <w:color w:val="C00000"/>
          <w:spacing w:val="-2"/>
          <w:sz w:val="24"/>
        </w:rPr>
        <w:t>ANALYSIS</w:t>
      </w:r>
    </w:p>
    <w:p w14:paraId="3D42E071">
      <w:pPr>
        <w:pStyle w:val="5"/>
        <w:spacing w:before="77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ragraph">
                  <wp:posOffset>210185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2.55pt;margin-top:16.55pt;height:0.75pt;width:507pt;mso-position-horizontal-relative:page;mso-wrap-distance-bottom:0pt;mso-wrap-distance-top:0pt;z-index:-251657216;mso-width-relative:page;mso-height-relative:page;" fillcolor="#1F4E79" filled="t" stroked="f" coordsize="6438900,9525" o:gfxdata="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mZH+&#10;zNYAAAAKAQAADwAAAAAAAAABACAAAAAiAAAAZHJzL2Rvd25yZXYueG1sUEsBAhQAFAAAAAgAh07i&#10;QNthPV8kAgAA3AQAAA4AAAAAAAAAAQAgAAAAJQEAAGRycy9lMm9Eb2MueG1sUEsFBgAAAAAGAAYA&#10;WQEAALsFAAAAAA==&#10;" path="m6438645,0l0,0,0,9144,6438645,9144,643864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F26B0D7">
      <w:pPr>
        <w:pStyle w:val="5"/>
        <w:spacing w:before="130"/>
        <w:ind w:left="0"/>
        <w:rPr>
          <w:rFonts w:ascii="Arial"/>
          <w:b/>
          <w:sz w:val="20"/>
        </w:rPr>
      </w:pPr>
    </w:p>
    <w:tbl>
      <w:tblPr>
        <w:tblStyle w:val="4"/>
        <w:tblW w:w="0" w:type="auto"/>
        <w:tblInd w:w="370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3240"/>
        <w:gridCol w:w="1800"/>
        <w:gridCol w:w="3240"/>
      </w:tblGrid>
      <w:tr w14:paraId="0B0C0ED6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800" w:type="dxa"/>
            <w:shd w:val="clear" w:color="auto" w:fill="D5E3EF"/>
          </w:tcPr>
          <w:p w14:paraId="09967623">
            <w:pPr>
              <w:pStyle w:val="9"/>
              <w:spacing w:before="71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0718786C">
            <w:pPr>
              <w:pStyle w:val="9"/>
              <w:spacing w:before="71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EF"/>
          </w:tcPr>
          <w:p w14:paraId="489C0264">
            <w:pPr>
              <w:pStyle w:val="9"/>
              <w:spacing w:before="71"/>
              <w:ind w:left="120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243C557C">
            <w:pPr>
              <w:pStyle w:val="9"/>
              <w:spacing w:before="71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Natural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Language</w:t>
            </w:r>
            <w:r>
              <w:rPr>
                <w:rFonts w:ascii="Arial MT"/>
                <w:spacing w:val="-2"/>
                <w:sz w:val="18"/>
              </w:rPr>
              <w:t xml:space="preserve"> Processing</w:t>
            </w:r>
          </w:p>
        </w:tc>
      </w:tr>
      <w:tr w14:paraId="0FAE5A9E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1800" w:type="dxa"/>
            <w:shd w:val="clear" w:color="auto" w:fill="D5E3EF"/>
          </w:tcPr>
          <w:p w14:paraId="4F4CC08F">
            <w:pPr>
              <w:pStyle w:val="9"/>
              <w:spacing w:before="171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</w:t>
            </w:r>
            <w:r>
              <w:rPr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45B801EF">
            <w:pPr>
              <w:pStyle w:val="9"/>
              <w:spacing w:before="171"/>
              <w:ind w:left="120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 xml:space="preserve">CO2 – </w:t>
            </w:r>
            <w:r>
              <w:rPr>
                <w:rFonts w:ascii="Arial MT" w:hAnsi="Arial MT"/>
                <w:spacing w:val="-2"/>
                <w:sz w:val="18"/>
              </w:rPr>
              <w:t>Manipulation</w:t>
            </w:r>
          </w:p>
        </w:tc>
        <w:tc>
          <w:tcPr>
            <w:tcW w:w="1800" w:type="dxa"/>
            <w:shd w:val="clear" w:color="auto" w:fill="D5E3EF"/>
          </w:tcPr>
          <w:p w14:paraId="0CBE0DD3">
            <w:pPr>
              <w:pStyle w:val="9"/>
              <w:spacing w:before="171"/>
              <w:ind w:left="120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0E0FFCF3">
            <w:pPr>
              <w:pStyle w:val="9"/>
              <w:spacing w:before="68"/>
              <w:ind w:left="121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7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3</w:t>
            </w:r>
            <w:r>
              <w:rPr>
                <w:rFonts w:ascii="Arial MT" w:hAnsi="Arial MT"/>
                <w:spacing w:val="-1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9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 xml:space="preserve">ERROR </w:t>
            </w:r>
            <w:r>
              <w:rPr>
                <w:rFonts w:ascii="Arial MT" w:hAnsi="Arial MT"/>
                <w:spacing w:val="-2"/>
                <w:sz w:val="18"/>
              </w:rPr>
              <w:t>ANALYSIS</w:t>
            </w:r>
          </w:p>
        </w:tc>
      </w:tr>
      <w:tr w14:paraId="29555AD1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800" w:type="dxa"/>
            <w:shd w:val="clear" w:color="auto" w:fill="D5E3EF"/>
          </w:tcPr>
          <w:p w14:paraId="1E80C394">
            <w:pPr>
              <w:pStyle w:val="9"/>
              <w:spacing w:before="80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65B40F03">
            <w:pPr>
              <w:pStyle w:val="9"/>
              <w:spacing w:before="80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30% of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4E9DBD3C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 w14:paraId="3EBD2303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0494A607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800" w:type="dxa"/>
            <w:shd w:val="clear" w:color="auto" w:fill="D5E3EF"/>
          </w:tcPr>
          <w:p w14:paraId="13C351B9">
            <w:pPr>
              <w:pStyle w:val="9"/>
              <w:spacing w:before="195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CO5</w:t>
            </w:r>
            <w:r>
              <w:rPr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148B801A">
            <w:pPr>
              <w:pStyle w:val="9"/>
              <w:spacing w:before="69"/>
              <w:ind w:left="120" w:right="26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Design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inflectional,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derivational,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finite-state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parsing,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stemming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algorithms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for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analyse morphological methods. (BL-3)</w:t>
            </w:r>
          </w:p>
        </w:tc>
      </w:tr>
      <w:tr w14:paraId="170B2BA4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1800" w:type="dxa"/>
            <w:shd w:val="clear" w:color="auto" w:fill="D5E3EF"/>
          </w:tcPr>
          <w:p w14:paraId="1FBE01C5">
            <w:pPr>
              <w:pStyle w:val="9"/>
              <w:spacing w:before="83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 xml:space="preserve">Student </w:t>
            </w:r>
            <w:r>
              <w:rPr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28DC952E">
            <w:pPr>
              <w:pStyle w:val="9"/>
              <w:spacing w:before="71"/>
              <w:ind w:left="120"/>
              <w:rPr>
                <w:rFonts w:hint="default" w:ascii="Arial MT"/>
                <w:sz w:val="20"/>
                <w:lang w:val="en-US"/>
              </w:rPr>
            </w:pPr>
            <w:r>
              <w:rPr>
                <w:rFonts w:hint="default" w:ascii="Arial MT"/>
                <w:sz w:val="20"/>
                <w:lang w:val="en-US"/>
              </w:rPr>
              <w:t>V.Pavan Kumar Reddy</w:t>
            </w:r>
          </w:p>
        </w:tc>
        <w:tc>
          <w:tcPr>
            <w:tcW w:w="1800" w:type="dxa"/>
            <w:shd w:val="clear" w:color="auto" w:fill="D5E3EF"/>
          </w:tcPr>
          <w:p w14:paraId="5A225746">
            <w:pPr>
              <w:pStyle w:val="9"/>
              <w:spacing w:before="83"/>
              <w:ind w:left="120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 xml:space="preserve">Reg. </w:t>
            </w:r>
            <w:r>
              <w:rPr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0FCD1BF9">
            <w:pPr>
              <w:pStyle w:val="9"/>
              <w:spacing w:before="71"/>
              <w:ind w:left="121"/>
              <w:rPr>
                <w:rFonts w:hint="default" w:ascii="Arial MT"/>
                <w:sz w:val="20"/>
                <w:lang w:val="en-US"/>
              </w:rPr>
            </w:pPr>
            <w:r>
              <w:rPr>
                <w:rFonts w:ascii="Arial MT"/>
                <w:spacing w:val="-2"/>
                <w:sz w:val="20"/>
              </w:rPr>
              <w:t>1924</w:t>
            </w:r>
            <w:r>
              <w:rPr>
                <w:rFonts w:hint="default" w:ascii="Arial MT"/>
                <w:spacing w:val="-2"/>
                <w:sz w:val="20"/>
                <w:lang w:val="en-US"/>
              </w:rPr>
              <w:t>72109</w:t>
            </w:r>
          </w:p>
        </w:tc>
      </w:tr>
      <w:tr w14:paraId="0D084458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800" w:type="dxa"/>
            <w:shd w:val="clear" w:color="auto" w:fill="D5E3EF"/>
          </w:tcPr>
          <w:p w14:paraId="3A192AB3">
            <w:pPr>
              <w:pStyle w:val="9"/>
              <w:spacing w:before="80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Section</w:t>
            </w:r>
            <w:r>
              <w:rPr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/</w:t>
            </w:r>
            <w:r>
              <w:rPr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419B2894">
            <w:pPr>
              <w:pStyle w:val="9"/>
              <w:spacing w:before="69"/>
              <w:rPr>
                <w:rFonts w:hint="default" w:ascii="Arial MT"/>
                <w:sz w:val="20"/>
                <w:lang w:val="en-US"/>
              </w:rPr>
            </w:pPr>
            <w:r>
              <w:rPr>
                <w:rFonts w:hint="default" w:ascii="Arial MT"/>
                <w:sz w:val="20"/>
                <w:lang w:val="en-US"/>
              </w:rPr>
              <w:t xml:space="preserve">  CSE-AI</w:t>
            </w:r>
          </w:p>
        </w:tc>
        <w:tc>
          <w:tcPr>
            <w:tcW w:w="1800" w:type="dxa"/>
            <w:shd w:val="clear" w:color="auto" w:fill="D5E3EF"/>
          </w:tcPr>
          <w:p w14:paraId="7A5A2157">
            <w:pPr>
              <w:pStyle w:val="9"/>
              <w:spacing w:before="80"/>
              <w:ind w:left="120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6B3719E1">
            <w:pPr>
              <w:pStyle w:val="9"/>
              <w:spacing w:before="69"/>
              <w:ind w:left="12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06/08/2026</w:t>
            </w:r>
          </w:p>
        </w:tc>
      </w:tr>
    </w:tbl>
    <w:p w14:paraId="52EF67B5">
      <w:pPr>
        <w:pStyle w:val="5"/>
        <w:spacing w:before="29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ragraph">
                  <wp:posOffset>182880</wp:posOffset>
                </wp:positionV>
                <wp:extent cx="6402070" cy="792480"/>
                <wp:effectExtent l="4445" t="4445" r="9525" b="10795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79248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082EFB">
                            <w:pPr>
                              <w:spacing w:before="100"/>
                              <w:ind w:left="19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6D22F35F">
                            <w:pPr>
                              <w:spacing w:before="0"/>
                              <w:ind w:left="194" w:right="182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>
                              <w:rPr>
                                <w:rFonts w:hint="default" w:ascii="Arial"/>
                                <w:i/>
                                <w:color w:val="000000"/>
                                <w:sz w:val="18"/>
                                <w:lang w:val="en-US"/>
                              </w:rPr>
                              <w:t>V. Pavan Kumar Reddy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(1924</w:t>
                            </w:r>
                            <w:r>
                              <w:rPr>
                                <w:rFonts w:hint="default" w:ascii="Arial"/>
                                <w:i/>
                                <w:color w:val="000000"/>
                                <w:sz w:val="18"/>
                                <w:lang w:val="en-US"/>
                              </w:rPr>
                              <w:t>72109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) certify that this submission is my original work and that I have adhered to the guidelines 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result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disciplinary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action.</w:t>
                            </w:r>
                          </w:p>
                          <w:p w14:paraId="5212924F">
                            <w:pPr>
                              <w:tabs>
                                <w:tab w:val="left" w:pos="3041"/>
                                <w:tab w:val="left" w:pos="4672"/>
                              </w:tabs>
                              <w:spacing w:before="59"/>
                              <w:ind w:left="194" w:right="0" w:firstLine="0"/>
                              <w:jc w:val="left"/>
                              <w:rPr>
                                <w:rFonts w:hint="default" w:ascii="Arial MT"/>
                                <w:color w:val="00000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 of 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hint="default" w:ascii="Arial MT"/>
                                <w:color w:val="000000"/>
                                <w:sz w:val="18"/>
                                <w:lang w:val="en-US"/>
                              </w:rPr>
                              <w:t xml:space="preserve"> pavan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54.2pt;margin-top:14.4pt;height:62.4pt;width:504.1pt;mso-position-horizontal-relative:page;mso-wrap-distance-bottom:0pt;mso-wrap-distance-top:0pt;z-index:-251657216;mso-width-relative:page;mso-height-relative:page;" fillcolor="#FFF8E6" filled="t" stroked="t" coordsize="21600,21600" o:gfxdata="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MxdFNLZAAAACwEAAA8AAAAAAAAAAQAgAAAAIgAAAGRycy9kb3ducmV2LnhtbFBLAQIU&#10;ABQAAAAIAIdO4kCh5g4h8gEAAAsEAAAOAAAAAAAAAAEAIAAAACgBAABkcnMvZTJvRG9jLnhtbFBL&#10;BQYAAAAABgAGAFkBAACMBQAAAAA=&#10;">
                <v:fill on="t" focussize="0,0"/>
                <v:stroke weight="0.47992125984252pt" color="#1F4E79" joinstyle="round"/>
                <v:imagedata o:title=""/>
                <o:lock v:ext="edit" aspectratio="f"/>
                <v:textbox inset="0mm,0mm,0mm,0mm">
                  <w:txbxContent>
                    <w:p w14:paraId="61082EFB">
                      <w:pPr>
                        <w:spacing w:before="100"/>
                        <w:ind w:left="19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6D22F35F">
                      <w:pPr>
                        <w:spacing w:before="0"/>
                        <w:ind w:left="194" w:right="182" w:firstLine="0"/>
                        <w:jc w:val="left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>
                        <w:rPr>
                          <w:rFonts w:hint="default" w:ascii="Arial"/>
                          <w:i/>
                          <w:color w:val="000000"/>
                          <w:sz w:val="18"/>
                          <w:lang w:val="en-US"/>
                        </w:rPr>
                        <w:t>V. Pavan Kumar Reddy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(1924</w:t>
                      </w:r>
                      <w:r>
                        <w:rPr>
                          <w:rFonts w:hint="default" w:ascii="Arial"/>
                          <w:i/>
                          <w:color w:val="000000"/>
                          <w:sz w:val="18"/>
                          <w:lang w:val="en-US"/>
                        </w:rPr>
                        <w:t>72109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) certify that this submission is my original work and that I have adhered to the guidelines 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result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disciplinary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action.</w:t>
                      </w:r>
                    </w:p>
                    <w:p w14:paraId="5212924F">
                      <w:pPr>
                        <w:tabs>
                          <w:tab w:val="left" w:pos="3041"/>
                          <w:tab w:val="left" w:pos="4672"/>
                        </w:tabs>
                        <w:spacing w:before="59"/>
                        <w:ind w:left="194" w:right="0" w:firstLine="0"/>
                        <w:jc w:val="left"/>
                        <w:rPr>
                          <w:rFonts w:hint="default" w:ascii="Arial MT"/>
                          <w:color w:val="000000"/>
                          <w:sz w:val="18"/>
                          <w:lang w:val="en-US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 of the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hint="default" w:ascii="Arial MT"/>
                          <w:color w:val="000000"/>
                          <w:sz w:val="18"/>
                          <w:lang w:val="en-US"/>
                        </w:rPr>
                        <w:t xml:space="preserve"> pavan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ragraph">
                  <wp:posOffset>1078865</wp:posOffset>
                </wp:positionV>
                <wp:extent cx="6402070" cy="934720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934719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107C16">
                            <w:pPr>
                              <w:spacing w:before="79"/>
                              <w:ind w:left="19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11401413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0" w:line="207" w:lineRule="exact"/>
                              <w:ind w:left="914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Read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questions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carefully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before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attempting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answers.</w:t>
                            </w:r>
                          </w:p>
                          <w:p w14:paraId="30F2D1B5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0" w:line="207" w:lineRule="exact"/>
                              <w:ind w:left="914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Answer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questions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(2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Scenario-Based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Programming-Based).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Each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question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carries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equal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marks.</w:t>
                            </w:r>
                          </w:p>
                          <w:p w14:paraId="239FEAFB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6" w:line="235" w:lineRule="auto"/>
                              <w:ind w:left="914" w:right="957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Show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intermediate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steps,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calculations,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probability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computations,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tagging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decisions,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justifications wherever applicable.</w:t>
                            </w:r>
                          </w:p>
                          <w:p w14:paraId="3C1BDBC9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0"/>
                              <w:ind w:left="914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54.2pt;margin-top:84.95pt;height:73.6pt;width:504.1pt;mso-position-horizontal-relative:page;mso-wrap-distance-bottom:0pt;mso-wrap-distance-top:0pt;z-index:-251656192;mso-width-relative:page;mso-height-relative:page;" fillcolor="#FFF3CD" filled="t" stroked="t" coordsize="21600,21600" o:gfxdata="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zNm0kNwAAAAMAQAADwAAAAAAAAABACAAAAAiAAAAZHJzL2Rvd25yZXYueG1sUEsB&#10;AhQAFAAAAAgAh07iQMwW1VnxAQAACwQAAA4AAAAAAAAAAQAgAAAAKwEAAGRycy9lMm9Eb2MueG1s&#10;UEsFBgAAAAAGAAYAWQEAAI4FAAAAAA==&#10;">
                <v:fill on="t" focussize="0,0"/>
                <v:stroke weight="0.47992125984252pt" color="#1F4E79" joinstyle="round"/>
                <v:imagedata o:title=""/>
                <o:lock v:ext="edit" aspectratio="f"/>
                <v:textbox inset="0mm,0mm,0mm,0mm">
                  <w:txbxContent>
                    <w:p w14:paraId="0A107C16">
                      <w:pPr>
                        <w:spacing w:before="79"/>
                        <w:ind w:left="19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11401413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0" w:line="207" w:lineRule="exact"/>
                        <w:ind w:left="914" w:right="0" w:hanging="360"/>
                        <w:jc w:val="left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Read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questions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carefully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before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attempting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answers.</w:t>
                      </w:r>
                    </w:p>
                    <w:p w14:paraId="30F2D1B5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0" w:line="207" w:lineRule="exact"/>
                        <w:ind w:left="914" w:right="0" w:hanging="360"/>
                        <w:jc w:val="left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Answer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4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questions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(2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Scenario-Based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&amp;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2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Programming-Based).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Each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question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carries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equal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marks.</w:t>
                      </w:r>
                    </w:p>
                    <w:p w14:paraId="239FEAFB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6" w:line="235" w:lineRule="auto"/>
                        <w:ind w:left="914" w:right="957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Show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intermediate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steps,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calculations,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probability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computations,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tagging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decisions,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justifications wherever applicable.</w:t>
                      </w:r>
                    </w:p>
                    <w:p w14:paraId="3C1BDBC9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0"/>
                        <w:ind w:left="914" w:right="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minutes.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22F133F">
      <w:pPr>
        <w:pStyle w:val="5"/>
        <w:spacing w:before="31"/>
        <w:ind w:left="0"/>
        <w:rPr>
          <w:rFonts w:ascii="Arial"/>
          <w:b/>
          <w:sz w:val="20"/>
        </w:rPr>
      </w:pPr>
    </w:p>
    <w:p w14:paraId="0047B14E">
      <w:pPr>
        <w:pStyle w:val="5"/>
        <w:spacing w:before="55"/>
        <w:ind w:left="0"/>
        <w:rPr>
          <w:rFonts w:ascii="Arial"/>
          <w:b/>
          <w:sz w:val="20"/>
        </w:rPr>
      </w:pPr>
    </w:p>
    <w:tbl>
      <w:tblPr>
        <w:tblStyle w:val="4"/>
        <w:tblW w:w="0" w:type="auto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24"/>
        <w:gridCol w:w="7021"/>
        <w:gridCol w:w="626"/>
      </w:tblGrid>
      <w:tr w14:paraId="54BE0A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424" w:type="dxa"/>
            <w:shd w:val="clear" w:color="auto" w:fill="1F487C"/>
          </w:tcPr>
          <w:p w14:paraId="0CF2B130">
            <w:pPr>
              <w:pStyle w:val="9"/>
              <w:spacing w:line="218" w:lineRule="exact"/>
              <w:ind w:left="535"/>
              <w:rPr>
                <w:b/>
                <w:sz w:val="19"/>
              </w:rPr>
            </w:pPr>
            <w:r>
              <w:rPr>
                <w:b/>
                <w:sz w:val="19"/>
              </w:rPr>
              <w:t>Section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Topic</w:t>
            </w:r>
          </w:p>
        </w:tc>
        <w:tc>
          <w:tcPr>
            <w:tcW w:w="7021" w:type="dxa"/>
            <w:shd w:val="clear" w:color="auto" w:fill="1F487C"/>
          </w:tcPr>
          <w:p w14:paraId="1A11ECAF">
            <w:pPr>
              <w:pStyle w:val="9"/>
              <w:spacing w:line="218" w:lineRule="exact"/>
              <w:ind w:left="9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Focus</w:t>
            </w:r>
          </w:p>
        </w:tc>
        <w:tc>
          <w:tcPr>
            <w:tcW w:w="626" w:type="dxa"/>
            <w:shd w:val="clear" w:color="auto" w:fill="1F487C"/>
          </w:tcPr>
          <w:p w14:paraId="255E4496">
            <w:pPr>
              <w:pStyle w:val="9"/>
              <w:spacing w:line="218" w:lineRule="exact"/>
              <w:ind w:left="13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Q</w:t>
            </w:r>
          </w:p>
          <w:p w14:paraId="14A3A180">
            <w:pPr>
              <w:pStyle w:val="9"/>
              <w:spacing w:line="199" w:lineRule="exact"/>
              <w:ind w:left="13"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Nos</w:t>
            </w:r>
          </w:p>
        </w:tc>
      </w:tr>
      <w:tr w14:paraId="150B37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5" w:hRule="atLeast"/>
        </w:trPr>
        <w:tc>
          <w:tcPr>
            <w:tcW w:w="2424" w:type="dxa"/>
            <w:shd w:val="clear" w:color="auto" w:fill="B8CCE3"/>
          </w:tcPr>
          <w:p w14:paraId="4AFA1879">
            <w:pPr>
              <w:pStyle w:val="9"/>
              <w:spacing w:line="242" w:lineRule="auto"/>
              <w:ind w:left="87" w:right="7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Inflectional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Morphology and Derivational </w:t>
            </w:r>
            <w:r>
              <w:rPr>
                <w:b/>
                <w:spacing w:val="-2"/>
                <w:sz w:val="19"/>
              </w:rPr>
              <w:t>Morphology</w:t>
            </w:r>
          </w:p>
        </w:tc>
        <w:tc>
          <w:tcPr>
            <w:tcW w:w="7021" w:type="dxa"/>
            <w:shd w:val="clear" w:color="auto" w:fill="DBE4F0"/>
          </w:tcPr>
          <w:p w14:paraId="70489D6B">
            <w:pPr>
              <w:pStyle w:val="9"/>
              <w:spacing w:line="242" w:lineRule="auto"/>
              <w:ind w:left="108"/>
              <w:rPr>
                <w:b/>
                <w:sz w:val="19"/>
              </w:rPr>
            </w:pPr>
            <w:r>
              <w:rPr>
                <w:b/>
                <w:sz w:val="19"/>
              </w:rPr>
              <w:t>Error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analysis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morphological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decomposition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in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unhappiness,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happiness, and</w:t>
            </w:r>
            <w:r>
              <w:rPr>
                <w:b/>
                <w:spacing w:val="53"/>
                <w:sz w:val="19"/>
              </w:rPr>
              <w:t xml:space="preserve"> </w:t>
            </w:r>
            <w:r>
              <w:rPr>
                <w:b/>
                <w:sz w:val="19"/>
              </w:rPr>
              <w:t>happier;</w:t>
            </w:r>
            <w:r>
              <w:rPr>
                <w:b/>
                <w:spacing w:val="55"/>
                <w:sz w:val="19"/>
              </w:rPr>
              <w:t xml:space="preserve"> </w:t>
            </w:r>
            <w:r>
              <w:rPr>
                <w:b/>
                <w:sz w:val="19"/>
              </w:rPr>
              <w:t>identification</w:t>
            </w:r>
            <w:r>
              <w:rPr>
                <w:b/>
                <w:spacing w:val="55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55"/>
                <w:sz w:val="19"/>
              </w:rPr>
              <w:t xml:space="preserve"> </w:t>
            </w:r>
            <w:r>
              <w:rPr>
                <w:b/>
                <w:sz w:val="19"/>
              </w:rPr>
              <w:t>roots,</w:t>
            </w:r>
            <w:r>
              <w:rPr>
                <w:b/>
                <w:spacing w:val="58"/>
                <w:sz w:val="19"/>
              </w:rPr>
              <w:t xml:space="preserve"> </w:t>
            </w:r>
            <w:r>
              <w:rPr>
                <w:b/>
                <w:sz w:val="19"/>
              </w:rPr>
              <w:t>prefixes,</w:t>
            </w:r>
            <w:r>
              <w:rPr>
                <w:b/>
                <w:spacing w:val="56"/>
                <w:sz w:val="19"/>
              </w:rPr>
              <w:t xml:space="preserve"> </w:t>
            </w:r>
            <w:r>
              <w:rPr>
                <w:b/>
                <w:sz w:val="19"/>
              </w:rPr>
              <w:t>suffixes,</w:t>
            </w:r>
            <w:r>
              <w:rPr>
                <w:b/>
                <w:spacing w:val="55"/>
                <w:sz w:val="19"/>
              </w:rPr>
              <w:t xml:space="preserve"> </w:t>
            </w:r>
            <w:r>
              <w:rPr>
                <w:b/>
                <w:sz w:val="19"/>
              </w:rPr>
              <w:t>inflectional</w:t>
            </w:r>
            <w:r>
              <w:rPr>
                <w:b/>
                <w:spacing w:val="56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and</w:t>
            </w:r>
          </w:p>
          <w:p w14:paraId="3104F7D4">
            <w:pPr>
              <w:pStyle w:val="9"/>
              <w:spacing w:line="218" w:lineRule="exact"/>
              <w:ind w:left="108"/>
              <w:rPr>
                <w:b/>
                <w:sz w:val="19"/>
              </w:rPr>
            </w:pPr>
            <w:r>
              <w:rPr>
                <w:b/>
                <w:sz w:val="19"/>
              </w:rPr>
              <w:t>derivational</w:t>
            </w:r>
            <w:r>
              <w:rPr>
                <w:b/>
                <w:spacing w:val="80"/>
                <w:sz w:val="19"/>
              </w:rPr>
              <w:t xml:space="preserve"> </w:t>
            </w:r>
            <w:r>
              <w:rPr>
                <w:b/>
                <w:sz w:val="19"/>
              </w:rPr>
              <w:t>morphemes,</w:t>
            </w:r>
            <w:r>
              <w:rPr>
                <w:b/>
                <w:spacing w:val="80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80"/>
                <w:sz w:val="19"/>
              </w:rPr>
              <w:t xml:space="preserve"> </w:t>
            </w:r>
            <w:r>
              <w:rPr>
                <w:b/>
                <w:sz w:val="19"/>
              </w:rPr>
              <w:t>correction</w:t>
            </w:r>
            <w:r>
              <w:rPr>
                <w:b/>
                <w:spacing w:val="80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80"/>
                <w:sz w:val="19"/>
              </w:rPr>
              <w:t xml:space="preserve"> </w:t>
            </w:r>
            <w:r>
              <w:rPr>
                <w:b/>
                <w:sz w:val="19"/>
              </w:rPr>
              <w:t>incorrect</w:t>
            </w:r>
            <w:r>
              <w:rPr>
                <w:b/>
                <w:spacing w:val="80"/>
                <w:sz w:val="19"/>
              </w:rPr>
              <w:t xml:space="preserve"> </w:t>
            </w:r>
            <w:r>
              <w:rPr>
                <w:b/>
                <w:sz w:val="19"/>
              </w:rPr>
              <w:t>morphological</w:t>
            </w:r>
            <w:r>
              <w:rPr>
                <w:b/>
                <w:spacing w:val="40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classifications.</w:t>
            </w:r>
          </w:p>
        </w:tc>
        <w:tc>
          <w:tcPr>
            <w:tcW w:w="626" w:type="dxa"/>
            <w:shd w:val="clear" w:color="auto" w:fill="B8CCE3"/>
          </w:tcPr>
          <w:p w14:paraId="75F38E01">
            <w:pPr>
              <w:pStyle w:val="9"/>
              <w:spacing w:line="218" w:lineRule="exact"/>
              <w:ind w:left="13" w:right="8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Q1</w:t>
            </w:r>
          </w:p>
        </w:tc>
      </w:tr>
      <w:tr w14:paraId="2CE801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2424" w:type="dxa"/>
            <w:shd w:val="clear" w:color="auto" w:fill="B8CCE3"/>
          </w:tcPr>
          <w:p w14:paraId="061E01C5">
            <w:pPr>
              <w:pStyle w:val="9"/>
              <w:spacing w:line="218" w:lineRule="exact"/>
              <w:ind w:left="87" w:right="7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Inflectional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Morphology and Derivational </w:t>
            </w:r>
            <w:r>
              <w:rPr>
                <w:b/>
                <w:spacing w:val="-2"/>
                <w:sz w:val="19"/>
              </w:rPr>
              <w:t>Morphology</w:t>
            </w:r>
          </w:p>
        </w:tc>
        <w:tc>
          <w:tcPr>
            <w:tcW w:w="7021" w:type="dxa"/>
            <w:shd w:val="clear" w:color="auto" w:fill="B8CCE3"/>
          </w:tcPr>
          <w:p w14:paraId="21156BAD">
            <w:pPr>
              <w:pStyle w:val="9"/>
              <w:spacing w:line="218" w:lineRule="exact"/>
              <w:ind w:left="108" w:right="98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Error analysis of national, nationality, and nationalize; identification of derivational layers, word-class changes, affixes, and semantic effects of </w:t>
            </w:r>
            <w:r>
              <w:rPr>
                <w:b/>
                <w:spacing w:val="-2"/>
                <w:sz w:val="19"/>
              </w:rPr>
              <w:t>derivation.</w:t>
            </w:r>
          </w:p>
        </w:tc>
        <w:tc>
          <w:tcPr>
            <w:tcW w:w="626" w:type="dxa"/>
            <w:shd w:val="clear" w:color="auto" w:fill="B8CCE3"/>
          </w:tcPr>
          <w:p w14:paraId="6F14F482">
            <w:pPr>
              <w:pStyle w:val="9"/>
              <w:spacing w:line="216" w:lineRule="exact"/>
              <w:ind w:left="13" w:right="8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Q2</w:t>
            </w:r>
          </w:p>
        </w:tc>
      </w:tr>
      <w:tr w14:paraId="71A130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</w:trPr>
        <w:tc>
          <w:tcPr>
            <w:tcW w:w="2424" w:type="dxa"/>
            <w:shd w:val="clear" w:color="auto" w:fill="B8CCE3"/>
          </w:tcPr>
          <w:p w14:paraId="048EC606">
            <w:pPr>
              <w:pStyle w:val="9"/>
              <w:ind w:left="187" w:right="173" w:firstLine="50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 xml:space="preserve">Finite-State </w:t>
            </w:r>
            <w:r>
              <w:rPr>
                <w:b/>
                <w:sz w:val="19"/>
              </w:rPr>
              <w:t>Morphological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>Parsing</w:t>
            </w:r>
          </w:p>
        </w:tc>
        <w:tc>
          <w:tcPr>
            <w:tcW w:w="7021" w:type="dxa"/>
            <w:shd w:val="clear" w:color="auto" w:fill="DBE4F0"/>
          </w:tcPr>
          <w:p w14:paraId="270F2AE2">
            <w:pPr>
              <w:pStyle w:val="9"/>
              <w:spacing w:line="218" w:lineRule="exact"/>
              <w:ind w:left="108" w:right="100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>Error analysis of finite-state morphological parsing for replayed, playing, and players; identification of incorrect transitions, root forms, affixes, and inflectional features in the morphological analysis.</w:t>
            </w:r>
          </w:p>
        </w:tc>
        <w:tc>
          <w:tcPr>
            <w:tcW w:w="626" w:type="dxa"/>
            <w:shd w:val="clear" w:color="auto" w:fill="B8CCE3"/>
          </w:tcPr>
          <w:p w14:paraId="499C74E5">
            <w:pPr>
              <w:pStyle w:val="9"/>
              <w:spacing w:line="217" w:lineRule="exact"/>
              <w:ind w:left="13" w:right="8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Q3</w:t>
            </w:r>
          </w:p>
        </w:tc>
      </w:tr>
      <w:tr w14:paraId="7189F4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2424" w:type="dxa"/>
            <w:shd w:val="clear" w:color="auto" w:fill="B8CCE3"/>
          </w:tcPr>
          <w:p w14:paraId="3B63C524">
            <w:pPr>
              <w:pStyle w:val="9"/>
              <w:ind w:left="187" w:right="173" w:firstLine="50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 xml:space="preserve">Finite-State </w:t>
            </w:r>
            <w:r>
              <w:rPr>
                <w:b/>
                <w:sz w:val="19"/>
              </w:rPr>
              <w:t>Morphological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>Parsing</w:t>
            </w:r>
          </w:p>
        </w:tc>
        <w:tc>
          <w:tcPr>
            <w:tcW w:w="7021" w:type="dxa"/>
            <w:shd w:val="clear" w:color="auto" w:fill="B8CCE3"/>
          </w:tcPr>
          <w:p w14:paraId="2AB766EF">
            <w:pPr>
              <w:pStyle w:val="9"/>
              <w:spacing w:line="218" w:lineRule="exact"/>
              <w:ind w:left="108" w:right="98"/>
              <w:jc w:val="bot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Error analysis of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FSA/FST-based parsing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 xml:space="preserve">for disagreement, agreements, and </w:t>
            </w:r>
            <w:r>
              <w:rPr>
                <w:b/>
                <w:sz w:val="19"/>
              </w:rPr>
              <w:t>agreeable; identification and correction of incorrect prefix/suffix segmentation, base forms, and derivational interpretations.</w:t>
            </w:r>
          </w:p>
        </w:tc>
        <w:tc>
          <w:tcPr>
            <w:tcW w:w="626" w:type="dxa"/>
            <w:shd w:val="clear" w:color="auto" w:fill="B8CCE3"/>
          </w:tcPr>
          <w:p w14:paraId="2046AF5A">
            <w:pPr>
              <w:pStyle w:val="9"/>
              <w:spacing w:line="218" w:lineRule="exact"/>
              <w:ind w:left="13" w:right="8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Q4</w:t>
            </w:r>
          </w:p>
        </w:tc>
      </w:tr>
      <w:tr w14:paraId="3AC358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2424" w:type="dxa"/>
            <w:shd w:val="clear" w:color="auto" w:fill="B8CCE3"/>
          </w:tcPr>
          <w:p w14:paraId="0FC5F2F4">
            <w:pPr>
              <w:pStyle w:val="9"/>
              <w:spacing w:before="1"/>
              <w:ind w:left="87" w:right="78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Porter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Stemmer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and</w:t>
            </w:r>
          </w:p>
          <w:p w14:paraId="7C3EA5FC">
            <w:pPr>
              <w:pStyle w:val="9"/>
              <w:spacing w:line="220" w:lineRule="atLeast"/>
              <w:ind w:left="425" w:right="416" w:firstLine="1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Applications of Stemming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>in</w:t>
            </w:r>
            <w:r>
              <w:rPr>
                <w:b/>
                <w:spacing w:val="-13"/>
                <w:sz w:val="19"/>
              </w:rPr>
              <w:t xml:space="preserve"> </w:t>
            </w:r>
            <w:r>
              <w:rPr>
                <w:b/>
                <w:sz w:val="19"/>
              </w:rPr>
              <w:t>NLP</w:t>
            </w:r>
          </w:p>
        </w:tc>
        <w:tc>
          <w:tcPr>
            <w:tcW w:w="7021" w:type="dxa"/>
            <w:shd w:val="clear" w:color="auto" w:fill="DBE4F0"/>
          </w:tcPr>
          <w:p w14:paraId="7F9A4C86">
            <w:pPr>
              <w:pStyle w:val="9"/>
              <w:spacing w:before="1"/>
              <w:ind w:left="108"/>
              <w:rPr>
                <w:b/>
                <w:sz w:val="19"/>
              </w:rPr>
            </w:pPr>
            <w:r>
              <w:rPr>
                <w:b/>
                <w:sz w:val="19"/>
              </w:rPr>
              <w:t>Programming-based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z w:val="19"/>
              </w:rPr>
              <w:t>error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z w:val="19"/>
              </w:rPr>
              <w:t>analysis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z w:val="19"/>
              </w:rPr>
              <w:t>a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Porter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z w:val="19"/>
              </w:rPr>
              <w:t>Stemmer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z w:val="19"/>
              </w:rPr>
              <w:t>implementation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for</w:t>
            </w:r>
          </w:p>
          <w:p w14:paraId="6892CF78">
            <w:pPr>
              <w:pStyle w:val="9"/>
              <w:spacing w:line="220" w:lineRule="atLeast"/>
              <w:ind w:left="108"/>
              <w:rPr>
                <w:b/>
                <w:sz w:val="19"/>
              </w:rPr>
            </w:pPr>
            <w:r>
              <w:rPr>
                <w:b/>
                <w:sz w:val="19"/>
              </w:rPr>
              <w:t>words</w:t>
            </w:r>
            <w:r>
              <w:rPr>
                <w:b/>
                <w:spacing w:val="40"/>
                <w:sz w:val="19"/>
              </w:rPr>
              <w:t xml:space="preserve"> </w:t>
            </w:r>
            <w:r>
              <w:rPr>
                <w:b/>
                <w:sz w:val="19"/>
              </w:rPr>
              <w:t>such</w:t>
            </w:r>
            <w:r>
              <w:rPr>
                <w:b/>
                <w:spacing w:val="40"/>
                <w:sz w:val="19"/>
              </w:rPr>
              <w:t xml:space="preserve"> </w:t>
            </w:r>
            <w:r>
              <w:rPr>
                <w:b/>
                <w:sz w:val="19"/>
              </w:rPr>
              <w:t>as</w:t>
            </w:r>
            <w:r>
              <w:rPr>
                <w:b/>
                <w:spacing w:val="40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connected,</w:t>
            </w:r>
            <w:r>
              <w:rPr>
                <w:b/>
                <w:i/>
                <w:spacing w:val="40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connection,</w:t>
            </w:r>
            <w:r>
              <w:rPr>
                <w:b/>
                <w:i/>
                <w:spacing w:val="40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connecting,</w:t>
            </w:r>
            <w:r>
              <w:rPr>
                <w:b/>
                <w:i/>
                <w:spacing w:val="40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40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connectivity</w:t>
            </w:r>
            <w:r>
              <w:rPr>
                <w:b/>
                <w:sz w:val="19"/>
              </w:rPr>
              <w:t>;</w:t>
            </w:r>
            <w:r>
              <w:rPr>
                <w:b/>
                <w:spacing w:val="80"/>
                <w:sz w:val="19"/>
              </w:rPr>
              <w:t xml:space="preserve"> </w:t>
            </w:r>
            <w:r>
              <w:rPr>
                <w:b/>
                <w:sz w:val="19"/>
              </w:rPr>
              <w:t>identify stemming-rule errors and correct the implementation.</w:t>
            </w:r>
          </w:p>
        </w:tc>
        <w:tc>
          <w:tcPr>
            <w:tcW w:w="626" w:type="dxa"/>
            <w:shd w:val="clear" w:color="auto" w:fill="B8CCE3"/>
          </w:tcPr>
          <w:p w14:paraId="0DA8AA5D">
            <w:pPr>
              <w:pStyle w:val="9"/>
              <w:spacing w:before="1"/>
              <w:ind w:left="13" w:right="8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Q5</w:t>
            </w:r>
          </w:p>
        </w:tc>
      </w:tr>
      <w:tr w14:paraId="5A8800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1" w:hRule="atLeast"/>
        </w:trPr>
        <w:tc>
          <w:tcPr>
            <w:tcW w:w="2424" w:type="dxa"/>
            <w:shd w:val="clear" w:color="auto" w:fill="B8CCE3"/>
          </w:tcPr>
          <w:p w14:paraId="78DC64B8">
            <w:pPr>
              <w:pStyle w:val="9"/>
              <w:ind w:left="87" w:right="7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Porter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>Stemmer</w:t>
            </w:r>
            <w:r>
              <w:rPr>
                <w:b/>
                <w:spacing w:val="-13"/>
                <w:sz w:val="19"/>
              </w:rPr>
              <w:t xml:space="preserve"> </w:t>
            </w:r>
            <w:r>
              <w:rPr>
                <w:b/>
                <w:sz w:val="19"/>
              </w:rPr>
              <w:t>and Applications of Stemming in NLP</w:t>
            </w:r>
          </w:p>
        </w:tc>
        <w:tc>
          <w:tcPr>
            <w:tcW w:w="7021" w:type="dxa"/>
            <w:shd w:val="clear" w:color="auto" w:fill="B8CCE3"/>
          </w:tcPr>
          <w:p w14:paraId="67E1B017">
            <w:pPr>
              <w:pStyle w:val="9"/>
              <w:spacing w:line="218" w:lineRule="exact"/>
              <w:ind w:left="108" w:right="97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Programming-based error analysis of a morphological normalization program that processes </w:t>
            </w:r>
            <w:r>
              <w:rPr>
                <w:b/>
                <w:i/>
                <w:sz w:val="19"/>
              </w:rPr>
              <w:t xml:space="preserve">studies, studied, studying, </w:t>
            </w:r>
            <w:r>
              <w:rPr>
                <w:b/>
                <w:sz w:val="19"/>
              </w:rPr>
              <w:t xml:space="preserve">and </w:t>
            </w:r>
            <w:r>
              <w:rPr>
                <w:b/>
                <w:i/>
                <w:sz w:val="19"/>
              </w:rPr>
              <w:t>study</w:t>
            </w:r>
            <w:r>
              <w:rPr>
                <w:b/>
                <w:sz w:val="19"/>
              </w:rPr>
              <w:t xml:space="preserve">; identify incorrect stemming outputs and modify the code to produce consistent </w:t>
            </w:r>
            <w:r>
              <w:rPr>
                <w:b/>
                <w:spacing w:val="-2"/>
                <w:sz w:val="19"/>
              </w:rPr>
              <w:t>stems.</w:t>
            </w:r>
          </w:p>
        </w:tc>
        <w:tc>
          <w:tcPr>
            <w:tcW w:w="626" w:type="dxa"/>
            <w:shd w:val="clear" w:color="auto" w:fill="B8CCE3"/>
          </w:tcPr>
          <w:p w14:paraId="47465564">
            <w:pPr>
              <w:pStyle w:val="9"/>
              <w:spacing w:line="216" w:lineRule="exact"/>
              <w:ind w:left="13" w:right="8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Q6</w:t>
            </w:r>
          </w:p>
        </w:tc>
      </w:tr>
      <w:tr w14:paraId="10A679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3" w:hRule="atLeast"/>
        </w:trPr>
        <w:tc>
          <w:tcPr>
            <w:tcW w:w="2424" w:type="dxa"/>
            <w:shd w:val="clear" w:color="auto" w:fill="B8CCE3"/>
          </w:tcPr>
          <w:p w14:paraId="582AA08B">
            <w:pPr>
              <w:pStyle w:val="9"/>
              <w:ind w:left="87" w:right="7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Porter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>Stemmer</w:t>
            </w:r>
            <w:r>
              <w:rPr>
                <w:b/>
                <w:spacing w:val="-13"/>
                <w:sz w:val="19"/>
              </w:rPr>
              <w:t xml:space="preserve"> </w:t>
            </w:r>
            <w:r>
              <w:rPr>
                <w:b/>
                <w:sz w:val="19"/>
              </w:rPr>
              <w:t>and Applications of Stemming in NLP</w:t>
            </w:r>
          </w:p>
        </w:tc>
        <w:tc>
          <w:tcPr>
            <w:tcW w:w="7021" w:type="dxa"/>
            <w:shd w:val="clear" w:color="auto" w:fill="DBE4F0"/>
          </w:tcPr>
          <w:p w14:paraId="34A1C09D">
            <w:pPr>
              <w:pStyle w:val="9"/>
              <w:spacing w:line="218" w:lineRule="exact"/>
              <w:ind w:left="108" w:right="99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>Programming-based error analysis of a document indexing/stemming program; identify errors in applying Porter stemming to a collection of words, correct the code, and explain how the correction improves search and information retrieval.</w:t>
            </w:r>
          </w:p>
        </w:tc>
        <w:tc>
          <w:tcPr>
            <w:tcW w:w="626" w:type="dxa"/>
            <w:shd w:val="clear" w:color="auto" w:fill="B8CCE3"/>
          </w:tcPr>
          <w:p w14:paraId="315B71B1">
            <w:pPr>
              <w:pStyle w:val="9"/>
              <w:spacing w:line="217" w:lineRule="exact"/>
              <w:ind w:left="13" w:right="8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Q7</w:t>
            </w:r>
          </w:p>
        </w:tc>
      </w:tr>
    </w:tbl>
    <w:p w14:paraId="1E9318B3">
      <w:pPr>
        <w:pStyle w:val="9"/>
        <w:spacing w:after="0" w:line="217" w:lineRule="exact"/>
        <w:jc w:val="center"/>
        <w:rPr>
          <w:b/>
          <w:sz w:val="19"/>
        </w:rPr>
        <w:sectPr>
          <w:type w:val="continuous"/>
          <w:pgSz w:w="12240" w:h="15840"/>
          <w:pgMar w:top="360" w:right="720" w:bottom="280" w:left="720" w:header="720" w:footer="720" w:gutter="0"/>
          <w:cols w:space="720" w:num="1"/>
        </w:sectPr>
      </w:pPr>
    </w:p>
    <w:p w14:paraId="4338F7EF">
      <w:pPr>
        <w:spacing w:before="77"/>
        <w:ind w:left="36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ragraph">
                  <wp:posOffset>220345</wp:posOffset>
                </wp:positionV>
                <wp:extent cx="643890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52.55pt;margin-top:17.35pt;height:0.5pt;width:507pt;mso-position-horizontal-relative:page;mso-wrap-distance-bottom:0pt;mso-wrap-distance-top:0pt;z-index:-251656192;mso-width-relative:page;mso-height-relative:page;" fillcolor="#C00000" filled="t" stroked="f" coordsize="6438900,6350" o:gfxdata="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lGKQk&#10;2AAAAAoBAAAPAAAAAAAAAAEAIAAAACIAAABkcnMvZG93bnJldi54bWxQSwECFAAUAAAACACHTuJA&#10;CcsKBSECAADcBAAADgAAAAAAAAABACAAAAAnAQAAZHJzL2Uyb0RvYy54bWxQSwUGAAAAAAYABgBZ&#10;AQAAugUAAAAA&#10;" path="m6438645,0l0,0,0,6096,6438645,6096,643864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 w:hAnsi="Arial"/>
          <w:b/>
          <w:color w:val="C00000"/>
          <w:sz w:val="22"/>
        </w:rPr>
        <w:t>Annexure</w:t>
      </w:r>
      <w:r>
        <w:rPr>
          <w:rFonts w:ascii="Arial" w:hAnsi="Arial"/>
          <w:b/>
          <w:color w:val="C00000"/>
          <w:spacing w:val="-4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A</w:t>
      </w:r>
      <w:r>
        <w:rPr>
          <w:rFonts w:ascii="Arial" w:hAnsi="Arial"/>
          <w:b/>
          <w:color w:val="C00000"/>
          <w:spacing w:val="-2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–</w:t>
      </w:r>
      <w:r>
        <w:rPr>
          <w:rFonts w:ascii="Arial" w:hAnsi="Arial"/>
          <w:b/>
          <w:color w:val="C00000"/>
          <w:spacing w:val="-4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Error</w:t>
      </w:r>
      <w:r>
        <w:rPr>
          <w:rFonts w:ascii="Arial" w:hAnsi="Arial"/>
          <w:b/>
          <w:color w:val="C00000"/>
          <w:spacing w:val="-5"/>
          <w:sz w:val="22"/>
        </w:rPr>
        <w:t xml:space="preserve"> </w:t>
      </w:r>
      <w:r>
        <w:rPr>
          <w:rFonts w:ascii="Arial" w:hAnsi="Arial"/>
          <w:b/>
          <w:color w:val="C00000"/>
          <w:spacing w:val="-2"/>
          <w:sz w:val="22"/>
        </w:rPr>
        <w:t>Analysis</w:t>
      </w:r>
    </w:p>
    <w:p w14:paraId="08416DF3">
      <w:pPr>
        <w:spacing w:before="40"/>
        <w:ind w:left="360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Question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1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Error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Analysis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Derivational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Morphology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in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Biomedical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Text</w:t>
      </w:r>
    </w:p>
    <w:p w14:paraId="7CCC2097">
      <w:pPr>
        <w:spacing w:before="1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A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biomedical</w:t>
      </w:r>
      <w:r>
        <w:rPr>
          <w:rFonts w:ascii="Arial"/>
          <w:b/>
          <w:spacing w:val="73"/>
          <w:sz w:val="20"/>
        </w:rPr>
        <w:t xml:space="preserve"> </w:t>
      </w:r>
      <w:r>
        <w:rPr>
          <w:rFonts w:ascii="Arial"/>
          <w:b/>
          <w:sz w:val="20"/>
        </w:rPr>
        <w:t>information-retrieval</w:t>
      </w:r>
      <w:r>
        <w:rPr>
          <w:rFonts w:ascii="Arial"/>
          <w:b/>
          <w:spacing w:val="73"/>
          <w:sz w:val="20"/>
        </w:rPr>
        <w:t xml:space="preserve"> </w:t>
      </w:r>
      <w:r>
        <w:rPr>
          <w:rFonts w:ascii="Arial"/>
          <w:b/>
          <w:sz w:val="20"/>
        </w:rPr>
        <w:t>system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performs</w:t>
      </w:r>
      <w:r>
        <w:rPr>
          <w:rFonts w:ascii="Arial"/>
          <w:b/>
          <w:spacing w:val="74"/>
          <w:sz w:val="20"/>
        </w:rPr>
        <w:t xml:space="preserve"> </w:t>
      </w:r>
      <w:r>
        <w:rPr>
          <w:rFonts w:ascii="Arial"/>
          <w:b/>
          <w:sz w:val="20"/>
        </w:rPr>
        <w:t>morphological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decomposition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words</w:t>
      </w:r>
      <w:r>
        <w:rPr>
          <w:rFonts w:ascii="Arial"/>
          <w:b/>
          <w:spacing w:val="73"/>
          <w:sz w:val="20"/>
        </w:rPr>
        <w:t xml:space="preserve"> </w:t>
      </w:r>
      <w:r>
        <w:rPr>
          <w:rFonts w:ascii="Arial"/>
          <w:b/>
          <w:sz w:val="20"/>
        </w:rPr>
        <w:t>before indexing research articles. The system incorrectly analyzes the words:</w:t>
      </w:r>
    </w:p>
    <w:p w14:paraId="12EC9B5F">
      <w:pPr>
        <w:pStyle w:val="8"/>
        <w:numPr>
          <w:ilvl w:val="0"/>
          <w:numId w:val="2"/>
        </w:numPr>
        <w:tabs>
          <w:tab w:val="left" w:pos="1078"/>
        </w:tabs>
        <w:spacing w:before="1" w:after="0" w:line="229" w:lineRule="exact"/>
        <w:ind w:left="1078" w:right="0" w:hanging="358"/>
        <w:jc w:val="left"/>
        <w:rPr>
          <w:b/>
          <w:sz w:val="20"/>
        </w:rPr>
      </w:pPr>
      <w:r>
        <w:rPr>
          <w:b/>
          <w:spacing w:val="-2"/>
          <w:sz w:val="20"/>
        </w:rPr>
        <w:t>treatment</w:t>
      </w:r>
    </w:p>
    <w:p w14:paraId="3FE245BD">
      <w:pPr>
        <w:pStyle w:val="8"/>
        <w:numPr>
          <w:ilvl w:val="0"/>
          <w:numId w:val="2"/>
        </w:numPr>
        <w:tabs>
          <w:tab w:val="left" w:pos="1078"/>
        </w:tabs>
        <w:spacing w:before="0" w:after="0" w:line="229" w:lineRule="exact"/>
        <w:ind w:left="1078" w:right="0" w:hanging="358"/>
        <w:jc w:val="left"/>
        <w:rPr>
          <w:b/>
          <w:sz w:val="20"/>
        </w:rPr>
      </w:pPr>
      <w:r>
        <w:rPr>
          <w:b/>
          <w:spacing w:val="-2"/>
          <w:sz w:val="20"/>
        </w:rPr>
        <w:t>treatable</w:t>
      </w:r>
    </w:p>
    <w:p w14:paraId="2574F67C">
      <w:pPr>
        <w:pStyle w:val="8"/>
        <w:numPr>
          <w:ilvl w:val="0"/>
          <w:numId w:val="2"/>
        </w:numPr>
        <w:tabs>
          <w:tab w:val="left" w:pos="1078"/>
        </w:tabs>
        <w:spacing w:before="0" w:after="0" w:line="240" w:lineRule="auto"/>
        <w:ind w:left="1078" w:right="0" w:hanging="358"/>
        <w:jc w:val="left"/>
        <w:rPr>
          <w:b/>
          <w:sz w:val="20"/>
        </w:rPr>
      </w:pPr>
      <w:r>
        <w:rPr>
          <w:b/>
          <w:spacing w:val="-2"/>
          <w:sz w:val="20"/>
        </w:rPr>
        <w:t>retreatment</w:t>
      </w:r>
    </w:p>
    <w:p w14:paraId="2A2806DC">
      <w:pPr>
        <w:pStyle w:val="8"/>
        <w:numPr>
          <w:ilvl w:val="0"/>
          <w:numId w:val="2"/>
        </w:numPr>
        <w:tabs>
          <w:tab w:val="left" w:pos="1078"/>
        </w:tabs>
        <w:spacing w:before="1" w:after="0" w:line="240" w:lineRule="auto"/>
        <w:ind w:left="1078" w:right="0" w:hanging="358"/>
        <w:jc w:val="left"/>
        <w:rPr>
          <w:b/>
          <w:sz w:val="20"/>
        </w:rPr>
      </w:pPr>
      <w:r>
        <w:rPr>
          <w:b/>
          <w:spacing w:val="-2"/>
          <w:sz w:val="20"/>
        </w:rPr>
        <w:t>treated</w:t>
      </w:r>
    </w:p>
    <w:p w14:paraId="3C71E3EB">
      <w:pPr>
        <w:pStyle w:val="8"/>
        <w:numPr>
          <w:ilvl w:val="0"/>
          <w:numId w:val="2"/>
        </w:numPr>
        <w:tabs>
          <w:tab w:val="left" w:pos="1078"/>
        </w:tabs>
        <w:spacing w:before="0" w:after="0" w:line="240" w:lineRule="auto"/>
        <w:ind w:left="1078" w:right="0" w:hanging="358"/>
        <w:jc w:val="left"/>
        <w:rPr>
          <w:b/>
          <w:sz w:val="20"/>
        </w:rPr>
      </w:pPr>
      <w:r>
        <w:rPr>
          <w:b/>
          <w:spacing w:val="-2"/>
          <w:sz w:val="20"/>
        </w:rPr>
        <w:t>untreated</w:t>
      </w:r>
    </w:p>
    <w:p w14:paraId="66653200">
      <w:pPr>
        <w:spacing w:before="0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The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system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sometimes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removes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prefixes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or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suffixes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that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carry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important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morphological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information, resulting in incorrect search matches.</w:t>
      </w:r>
    </w:p>
    <w:p w14:paraId="7233E3F5">
      <w:pPr>
        <w:spacing w:before="0"/>
        <w:ind w:left="360" w:right="449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Use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PubMed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20k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RCT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Dataset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or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another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publicly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available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biomedical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corpus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for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 xml:space="preserve">experimentation. </w:t>
      </w:r>
      <w:r>
        <w:rPr>
          <w:rFonts w:ascii="Arial"/>
          <w:b/>
          <w:spacing w:val="-2"/>
          <w:sz w:val="20"/>
        </w:rPr>
        <w:t>Tasks</w:t>
      </w:r>
    </w:p>
    <w:p w14:paraId="766CBEC5">
      <w:pPr>
        <w:pStyle w:val="8"/>
        <w:numPr>
          <w:ilvl w:val="0"/>
          <w:numId w:val="3"/>
        </w:numPr>
        <w:tabs>
          <w:tab w:val="left" w:pos="939"/>
        </w:tabs>
        <w:spacing w:before="0" w:after="0" w:line="240" w:lineRule="auto"/>
        <w:ind w:left="939" w:right="0" w:hanging="219"/>
        <w:jc w:val="left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words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produce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incorrect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analyses.</w:t>
      </w:r>
    </w:p>
    <w:p w14:paraId="5715B72D">
      <w:pPr>
        <w:pStyle w:val="8"/>
        <w:numPr>
          <w:ilvl w:val="0"/>
          <w:numId w:val="3"/>
        </w:numPr>
        <w:tabs>
          <w:tab w:val="left" w:pos="939"/>
        </w:tabs>
        <w:spacing w:before="0" w:after="0" w:line="240" w:lineRule="auto"/>
        <w:ind w:left="939" w:right="0" w:hanging="219"/>
        <w:jc w:val="left"/>
        <w:rPr>
          <w:b/>
          <w:sz w:val="20"/>
        </w:rPr>
      </w:pPr>
      <w:r>
        <w:rPr>
          <w:b/>
          <w:sz w:val="20"/>
        </w:rPr>
        <w:t>Decompose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selected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words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prefixes,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roots,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suffixes.</w:t>
      </w:r>
    </w:p>
    <w:p w14:paraId="10ECFB60">
      <w:pPr>
        <w:pStyle w:val="8"/>
        <w:numPr>
          <w:ilvl w:val="0"/>
          <w:numId w:val="3"/>
        </w:numPr>
        <w:tabs>
          <w:tab w:val="left" w:pos="939"/>
        </w:tabs>
        <w:spacing w:before="1" w:after="0" w:line="229" w:lineRule="exact"/>
        <w:ind w:left="939" w:right="0" w:hanging="219"/>
        <w:jc w:val="left"/>
        <w:rPr>
          <w:b/>
          <w:sz w:val="20"/>
        </w:rPr>
      </w:pPr>
      <w:r>
        <w:rPr>
          <w:b/>
          <w:sz w:val="20"/>
        </w:rPr>
        <w:t>Determine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whether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each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identified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affix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inflectional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derivational.</w:t>
      </w:r>
    </w:p>
    <w:p w14:paraId="3816AAE6">
      <w:pPr>
        <w:pStyle w:val="8"/>
        <w:numPr>
          <w:ilvl w:val="0"/>
          <w:numId w:val="3"/>
        </w:numPr>
        <w:tabs>
          <w:tab w:val="left" w:pos="939"/>
        </w:tabs>
        <w:spacing w:before="0" w:after="0" w:line="229" w:lineRule="exact"/>
        <w:ind w:left="939" w:right="0" w:hanging="219"/>
        <w:jc w:val="left"/>
        <w:rPr>
          <w:b/>
          <w:sz w:val="20"/>
        </w:rPr>
      </w:pPr>
      <w:r>
        <w:rPr>
          <w:b/>
          <w:sz w:val="20"/>
        </w:rPr>
        <w:t>Explain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root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cause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incorrect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analysis.</w:t>
      </w:r>
    </w:p>
    <w:p w14:paraId="6E8AD252">
      <w:pPr>
        <w:pStyle w:val="8"/>
        <w:numPr>
          <w:ilvl w:val="0"/>
          <w:numId w:val="3"/>
        </w:numPr>
        <w:tabs>
          <w:tab w:val="left" w:pos="939"/>
        </w:tabs>
        <w:spacing w:before="1" w:after="0" w:line="240" w:lineRule="auto"/>
        <w:ind w:left="939" w:right="0" w:hanging="219"/>
        <w:jc w:val="left"/>
        <w:rPr>
          <w:b/>
          <w:sz w:val="20"/>
        </w:rPr>
      </w:pPr>
      <w:r>
        <w:rPr>
          <w:b/>
          <w:sz w:val="20"/>
        </w:rPr>
        <w:t>Propose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morphological-analysis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strategy.</w:t>
      </w:r>
    </w:p>
    <w:p w14:paraId="02D6742E">
      <w:pPr>
        <w:pStyle w:val="8"/>
        <w:numPr>
          <w:ilvl w:val="0"/>
          <w:numId w:val="3"/>
        </w:numPr>
        <w:tabs>
          <w:tab w:val="left" w:pos="939"/>
        </w:tabs>
        <w:spacing w:before="0" w:after="0" w:line="240" w:lineRule="auto"/>
        <w:ind w:left="939" w:right="0" w:hanging="219"/>
        <w:jc w:val="left"/>
        <w:rPr>
          <w:b/>
          <w:sz w:val="20"/>
        </w:rPr>
      </w:pPr>
      <w:r>
        <w:rPr>
          <w:b/>
          <w:sz w:val="20"/>
        </w:rPr>
        <w:t>Compare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original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analyses.</w:t>
      </w:r>
    </w:p>
    <w:p w14:paraId="17C649BC">
      <w:pPr>
        <w:pStyle w:val="8"/>
        <w:numPr>
          <w:ilvl w:val="0"/>
          <w:numId w:val="3"/>
        </w:numPr>
        <w:tabs>
          <w:tab w:val="left" w:pos="939"/>
        </w:tabs>
        <w:spacing w:before="0" w:after="0" w:line="240" w:lineRule="auto"/>
        <w:ind w:left="939" w:right="0" w:hanging="219"/>
        <w:jc w:val="left"/>
        <w:rPr>
          <w:b/>
          <w:sz w:val="20"/>
        </w:rPr>
      </w:pPr>
      <w:r>
        <w:rPr>
          <w:b/>
          <w:sz w:val="20"/>
        </w:rPr>
        <w:t>Explain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how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correction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could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improve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biomedical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information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retrieval.</w:t>
      </w:r>
    </w:p>
    <w:p w14:paraId="3F5DC0D7">
      <w:pPr>
        <w:pStyle w:val="5"/>
        <w:spacing w:before="1"/>
        <w:ind w:left="0"/>
        <w:rPr>
          <w:rFonts w:ascii="Arial"/>
          <w:b/>
          <w:sz w:val="20"/>
        </w:rPr>
      </w:pPr>
    </w:p>
    <w:p w14:paraId="7E6A5981">
      <w:pPr>
        <w:spacing w:before="0" w:line="229" w:lineRule="exact"/>
        <w:ind w:left="360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Question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2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Error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Analysis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Finite-State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Morphological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Parsing</w:t>
      </w:r>
    </w:p>
    <w:p w14:paraId="145AAA73">
      <w:pPr>
        <w:spacing w:before="0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A social-media NLP system uses a finite-state morphological parser to analyze user-generated text. The parser produces incorrect analyses for words such as:</w:t>
      </w:r>
    </w:p>
    <w:p w14:paraId="07ADF57E">
      <w:pPr>
        <w:pStyle w:val="8"/>
        <w:numPr>
          <w:ilvl w:val="0"/>
          <w:numId w:val="4"/>
        </w:numPr>
        <w:tabs>
          <w:tab w:val="left" w:pos="939"/>
        </w:tabs>
        <w:spacing w:before="0" w:after="0" w:line="240" w:lineRule="auto"/>
        <w:ind w:left="939" w:right="0" w:hanging="219"/>
        <w:jc w:val="left"/>
        <w:rPr>
          <w:b/>
          <w:sz w:val="20"/>
        </w:rPr>
      </w:pPr>
      <w:r>
        <w:rPr>
          <w:b/>
          <w:spacing w:val="-2"/>
          <w:sz w:val="20"/>
        </w:rPr>
        <w:t>replayed</w:t>
      </w:r>
    </w:p>
    <w:p w14:paraId="6B164A0E">
      <w:pPr>
        <w:pStyle w:val="8"/>
        <w:numPr>
          <w:ilvl w:val="0"/>
          <w:numId w:val="4"/>
        </w:numPr>
        <w:tabs>
          <w:tab w:val="left" w:pos="939"/>
        </w:tabs>
        <w:spacing w:before="1" w:after="0" w:line="240" w:lineRule="auto"/>
        <w:ind w:left="939" w:right="0" w:hanging="219"/>
        <w:jc w:val="left"/>
        <w:rPr>
          <w:b/>
          <w:sz w:val="20"/>
        </w:rPr>
      </w:pPr>
      <w:r>
        <w:rPr>
          <w:b/>
          <w:spacing w:val="-2"/>
          <w:sz w:val="20"/>
        </w:rPr>
        <w:t>unhappier</w:t>
      </w:r>
    </w:p>
    <w:p w14:paraId="54F3649E">
      <w:pPr>
        <w:pStyle w:val="8"/>
        <w:numPr>
          <w:ilvl w:val="0"/>
          <w:numId w:val="4"/>
        </w:numPr>
        <w:tabs>
          <w:tab w:val="left" w:pos="939"/>
        </w:tabs>
        <w:spacing w:before="0" w:after="0" w:line="240" w:lineRule="auto"/>
        <w:ind w:left="939" w:right="0" w:hanging="219"/>
        <w:jc w:val="left"/>
        <w:rPr>
          <w:b/>
          <w:sz w:val="20"/>
        </w:rPr>
      </w:pPr>
      <w:r>
        <w:rPr>
          <w:b/>
          <w:spacing w:val="-2"/>
          <w:sz w:val="20"/>
        </w:rPr>
        <w:t>disconnected</w:t>
      </w:r>
    </w:p>
    <w:p w14:paraId="08E3FD47">
      <w:pPr>
        <w:pStyle w:val="8"/>
        <w:numPr>
          <w:ilvl w:val="0"/>
          <w:numId w:val="4"/>
        </w:numPr>
        <w:tabs>
          <w:tab w:val="left" w:pos="939"/>
        </w:tabs>
        <w:spacing w:before="0" w:after="0" w:line="229" w:lineRule="exact"/>
        <w:ind w:left="939" w:right="0" w:hanging="219"/>
        <w:jc w:val="left"/>
        <w:rPr>
          <w:b/>
          <w:sz w:val="20"/>
        </w:rPr>
      </w:pPr>
      <w:r>
        <w:rPr>
          <w:b/>
          <w:spacing w:val="-2"/>
          <w:sz w:val="20"/>
        </w:rPr>
        <w:t>players</w:t>
      </w:r>
    </w:p>
    <w:p w14:paraId="26167A93">
      <w:pPr>
        <w:pStyle w:val="8"/>
        <w:numPr>
          <w:ilvl w:val="0"/>
          <w:numId w:val="4"/>
        </w:numPr>
        <w:tabs>
          <w:tab w:val="left" w:pos="939"/>
        </w:tabs>
        <w:spacing w:before="0" w:after="0" w:line="229" w:lineRule="exact"/>
        <w:ind w:left="939" w:right="0" w:hanging="219"/>
        <w:jc w:val="left"/>
        <w:rPr>
          <w:b/>
          <w:sz w:val="20"/>
        </w:rPr>
      </w:pPr>
      <w:r>
        <w:rPr>
          <w:b/>
          <w:spacing w:val="-2"/>
          <w:sz w:val="20"/>
        </w:rPr>
        <w:t>restarting</w:t>
      </w:r>
    </w:p>
    <w:p w14:paraId="4D44D478">
      <w:pPr>
        <w:pStyle w:val="8"/>
        <w:numPr>
          <w:ilvl w:val="0"/>
          <w:numId w:val="4"/>
        </w:numPr>
        <w:tabs>
          <w:tab w:val="left" w:pos="939"/>
        </w:tabs>
        <w:spacing w:before="1" w:after="0" w:line="240" w:lineRule="auto"/>
        <w:ind w:left="939" w:right="0" w:hanging="219"/>
        <w:jc w:val="left"/>
        <w:rPr>
          <w:b/>
          <w:sz w:val="20"/>
        </w:rPr>
      </w:pPr>
      <w:r>
        <w:rPr>
          <w:b/>
          <w:spacing w:val="-2"/>
          <w:sz w:val="20"/>
        </w:rPr>
        <w:t>unreadable</w:t>
      </w:r>
    </w:p>
    <w:p w14:paraId="497F7937">
      <w:pPr>
        <w:spacing w:before="0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parser can recognize a single affix correctly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but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fails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when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multiple prefixes and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suffixes occur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the same word.</w:t>
      </w:r>
    </w:p>
    <w:p w14:paraId="43402E9B">
      <w:pPr>
        <w:spacing w:before="1"/>
        <w:ind w:left="360" w:right="2588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Use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Sentiment140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Dataset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or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another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publicly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available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social-media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 xml:space="preserve">dataset. </w:t>
      </w:r>
      <w:r>
        <w:rPr>
          <w:rFonts w:ascii="Arial"/>
          <w:b/>
          <w:spacing w:val="-2"/>
          <w:sz w:val="20"/>
        </w:rPr>
        <w:t>Tasks</w:t>
      </w:r>
    </w:p>
    <w:p w14:paraId="2C6B9F41">
      <w:pPr>
        <w:pStyle w:val="8"/>
        <w:numPr>
          <w:ilvl w:val="0"/>
          <w:numId w:val="5"/>
        </w:numPr>
        <w:tabs>
          <w:tab w:val="left" w:pos="939"/>
        </w:tabs>
        <w:spacing w:before="0" w:after="0" w:line="228" w:lineRule="exact"/>
        <w:ind w:left="939" w:right="0" w:hanging="219"/>
        <w:jc w:val="left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words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produce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incorrect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analyses.</w:t>
      </w:r>
    </w:p>
    <w:p w14:paraId="5D17536B">
      <w:pPr>
        <w:pStyle w:val="8"/>
        <w:numPr>
          <w:ilvl w:val="0"/>
          <w:numId w:val="5"/>
        </w:numPr>
        <w:tabs>
          <w:tab w:val="left" w:pos="939"/>
        </w:tabs>
        <w:spacing w:before="1" w:after="0" w:line="240" w:lineRule="auto"/>
        <w:ind w:left="939" w:right="0" w:hanging="219"/>
        <w:jc w:val="left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incorrect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FSA/FST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transitions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responsible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errors.</w:t>
      </w:r>
    </w:p>
    <w:p w14:paraId="0D347AD5">
      <w:pPr>
        <w:pStyle w:val="8"/>
        <w:numPr>
          <w:ilvl w:val="0"/>
          <w:numId w:val="5"/>
        </w:numPr>
        <w:tabs>
          <w:tab w:val="left" w:pos="939"/>
        </w:tabs>
        <w:spacing w:before="0" w:after="0" w:line="240" w:lineRule="auto"/>
        <w:ind w:left="939" w:right="0" w:hanging="219"/>
        <w:jc w:val="left"/>
        <w:rPr>
          <w:b/>
          <w:sz w:val="20"/>
        </w:rPr>
      </w:pPr>
      <w:r>
        <w:rPr>
          <w:b/>
          <w:sz w:val="20"/>
        </w:rPr>
        <w:t>Modify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finite-state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transitions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correctly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recognize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multiple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affixes.</w:t>
      </w:r>
    </w:p>
    <w:p w14:paraId="4C2CD9A3">
      <w:pPr>
        <w:pStyle w:val="8"/>
        <w:numPr>
          <w:ilvl w:val="0"/>
          <w:numId w:val="5"/>
        </w:numPr>
        <w:tabs>
          <w:tab w:val="left" w:pos="939"/>
        </w:tabs>
        <w:spacing w:before="1" w:after="0" w:line="240" w:lineRule="auto"/>
        <w:ind w:left="939" w:right="0" w:hanging="219"/>
        <w:jc w:val="left"/>
        <w:rPr>
          <w:b/>
          <w:sz w:val="20"/>
        </w:rPr>
      </w:pPr>
      <w:r>
        <w:rPr>
          <w:b/>
          <w:sz w:val="20"/>
        </w:rPr>
        <w:t>Execute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parser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selected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dataset.</w:t>
      </w:r>
    </w:p>
    <w:p w14:paraId="114AEF93">
      <w:pPr>
        <w:pStyle w:val="8"/>
        <w:numPr>
          <w:ilvl w:val="0"/>
          <w:numId w:val="5"/>
        </w:numPr>
        <w:tabs>
          <w:tab w:val="left" w:pos="939"/>
        </w:tabs>
        <w:spacing w:before="0" w:after="0" w:line="229" w:lineRule="exact"/>
        <w:ind w:left="939" w:right="0" w:hanging="219"/>
        <w:jc w:val="left"/>
        <w:rPr>
          <w:b/>
          <w:sz w:val="20"/>
        </w:rPr>
      </w:pPr>
      <w:r>
        <w:rPr>
          <w:b/>
          <w:sz w:val="20"/>
        </w:rPr>
        <w:t>Compare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parser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output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after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correction.</w:t>
      </w:r>
    </w:p>
    <w:p w14:paraId="58E952AE">
      <w:pPr>
        <w:pStyle w:val="8"/>
        <w:numPr>
          <w:ilvl w:val="0"/>
          <w:numId w:val="5"/>
        </w:numPr>
        <w:tabs>
          <w:tab w:val="left" w:pos="939"/>
        </w:tabs>
        <w:spacing w:before="0" w:after="0" w:line="229" w:lineRule="exact"/>
        <w:ind w:left="939" w:right="0" w:hanging="219"/>
        <w:jc w:val="left"/>
        <w:rPr>
          <w:b/>
          <w:sz w:val="20"/>
        </w:rPr>
      </w:pPr>
      <w:r>
        <w:rPr>
          <w:b/>
          <w:sz w:val="20"/>
        </w:rPr>
        <w:t>Calculate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parsing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accuracy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after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correction.</w:t>
      </w:r>
    </w:p>
    <w:p w14:paraId="2090444B">
      <w:pPr>
        <w:pStyle w:val="8"/>
        <w:numPr>
          <w:ilvl w:val="0"/>
          <w:numId w:val="5"/>
        </w:numPr>
        <w:tabs>
          <w:tab w:val="left" w:pos="939"/>
        </w:tabs>
        <w:spacing w:before="1" w:after="0" w:line="240" w:lineRule="auto"/>
        <w:ind w:left="939" w:right="0" w:hanging="219"/>
        <w:jc w:val="left"/>
        <w:rPr>
          <w:b/>
          <w:sz w:val="20"/>
        </w:rPr>
      </w:pPr>
      <w:r>
        <w:rPr>
          <w:b/>
          <w:sz w:val="20"/>
        </w:rPr>
        <w:t>Discuss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limitations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computational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complexity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modified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finite-state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parser.</w:t>
      </w:r>
    </w:p>
    <w:p w14:paraId="5875C93F">
      <w:pPr>
        <w:pStyle w:val="5"/>
        <w:ind w:left="0"/>
        <w:rPr>
          <w:rFonts w:ascii="Arial"/>
          <w:b/>
          <w:sz w:val="20"/>
        </w:rPr>
      </w:pPr>
    </w:p>
    <w:p w14:paraId="4FBEF587">
      <w:pPr>
        <w:spacing w:before="0"/>
        <w:ind w:left="360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Question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3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Identify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the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Error,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Rectify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It,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Analyze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the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Output</w:t>
      </w:r>
    </w:p>
    <w:p w14:paraId="3466E418">
      <w:pPr>
        <w:spacing w:before="1"/>
        <w:ind w:left="1080" w:right="1865" w:hanging="721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following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program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is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intended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to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perform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stemming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on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a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collection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documents. from nltk.stem import PorterStemmer</w:t>
      </w:r>
    </w:p>
    <w:p w14:paraId="6D0F0991">
      <w:pPr>
        <w:spacing w:before="0"/>
        <w:ind w:left="1080" w:right="7584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import pandas as pd ps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=</w:t>
      </w:r>
      <w:r>
        <w:rPr>
          <w:rFonts w:ascii="Arial"/>
          <w:b/>
          <w:spacing w:val="-2"/>
          <w:sz w:val="20"/>
        </w:rPr>
        <w:t xml:space="preserve"> PorterStemmer()</w:t>
      </w:r>
    </w:p>
    <w:p w14:paraId="1388EA80">
      <w:pPr>
        <w:spacing w:before="0"/>
        <w:ind w:left="1080" w:right="4975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data = pd.read_csv("news.csv") data["Processed"]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=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 xml:space="preserve">data["Text"].apply(ps.stem) </w:t>
      </w:r>
      <w:r>
        <w:rPr>
          <w:rFonts w:ascii="Arial"/>
          <w:b/>
          <w:spacing w:val="-2"/>
          <w:sz w:val="20"/>
        </w:rPr>
        <w:t>print(data["Processed"].head())</w:t>
      </w:r>
    </w:p>
    <w:p w14:paraId="03F9BA5C">
      <w:pPr>
        <w:spacing w:before="0"/>
        <w:ind w:left="360" w:right="847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program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produces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unexpected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results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does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not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correctly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process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complete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 xml:space="preserve">sentences. </w:t>
      </w:r>
      <w:r>
        <w:rPr>
          <w:rFonts w:ascii="Arial"/>
          <w:b/>
          <w:spacing w:val="-2"/>
          <w:sz w:val="20"/>
        </w:rPr>
        <w:t>Tasks</w:t>
      </w:r>
    </w:p>
    <w:p w14:paraId="08A122E7">
      <w:pPr>
        <w:pStyle w:val="8"/>
        <w:numPr>
          <w:ilvl w:val="0"/>
          <w:numId w:val="6"/>
        </w:numPr>
        <w:tabs>
          <w:tab w:val="left" w:pos="1078"/>
        </w:tabs>
        <w:spacing w:before="0" w:after="0" w:line="240" w:lineRule="auto"/>
        <w:ind w:left="1078" w:right="0" w:hanging="358"/>
        <w:jc w:val="left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programming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preprocessing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errors.</w:t>
      </w:r>
    </w:p>
    <w:p w14:paraId="0DA3F38A">
      <w:pPr>
        <w:pStyle w:val="8"/>
        <w:numPr>
          <w:ilvl w:val="0"/>
          <w:numId w:val="6"/>
        </w:numPr>
        <w:tabs>
          <w:tab w:val="left" w:pos="1078"/>
        </w:tabs>
        <w:spacing w:before="0" w:after="0" w:line="240" w:lineRule="auto"/>
        <w:ind w:left="1078" w:right="0" w:hanging="358"/>
        <w:jc w:val="left"/>
        <w:rPr>
          <w:b/>
          <w:sz w:val="20"/>
        </w:rPr>
      </w:pPr>
      <w:r>
        <w:rPr>
          <w:b/>
          <w:sz w:val="20"/>
        </w:rPr>
        <w:t>Explain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why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output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incorrect.</w:t>
      </w:r>
    </w:p>
    <w:p w14:paraId="4865B978">
      <w:pPr>
        <w:pStyle w:val="8"/>
        <w:numPr>
          <w:ilvl w:val="0"/>
          <w:numId w:val="6"/>
        </w:numPr>
        <w:tabs>
          <w:tab w:val="left" w:pos="1078"/>
        </w:tabs>
        <w:spacing w:before="0" w:after="0" w:line="240" w:lineRule="auto"/>
        <w:ind w:left="1078" w:right="0" w:hanging="358"/>
        <w:jc w:val="left"/>
        <w:rPr>
          <w:b/>
          <w:sz w:val="20"/>
        </w:rPr>
      </w:pPr>
      <w:r>
        <w:rPr>
          <w:b/>
          <w:sz w:val="20"/>
        </w:rPr>
        <w:t>Correct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tokenization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stemming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performed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appropriately.</w:t>
      </w:r>
    </w:p>
    <w:p w14:paraId="1F7DA0D9">
      <w:pPr>
        <w:pStyle w:val="8"/>
        <w:numPr>
          <w:ilvl w:val="0"/>
          <w:numId w:val="6"/>
        </w:numPr>
        <w:tabs>
          <w:tab w:val="left" w:pos="1078"/>
          <w:tab w:val="left" w:pos="1080"/>
        </w:tabs>
        <w:spacing w:before="3" w:after="0" w:line="237" w:lineRule="auto"/>
        <w:ind w:left="1080" w:right="366" w:hanging="360"/>
        <w:jc w:val="left"/>
        <w:rPr>
          <w:b/>
          <w:sz w:val="20"/>
        </w:rPr>
      </w:pPr>
      <w:r>
        <w:rPr>
          <w:b/>
          <w:sz w:val="20"/>
        </w:rPr>
        <w:t>Execute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AG</w:t>
      </w:r>
      <w:r>
        <w:rPr>
          <w:b/>
          <w:spacing w:val="32"/>
          <w:sz w:val="20"/>
        </w:rPr>
        <w:t xml:space="preserve"> </w:t>
      </w:r>
      <w:r>
        <w:rPr>
          <w:b/>
          <w:sz w:val="20"/>
        </w:rPr>
        <w:t>News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Dataset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another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publicly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available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 xml:space="preserve">news </w:t>
      </w:r>
      <w:r>
        <w:rPr>
          <w:b/>
          <w:spacing w:val="-2"/>
          <w:sz w:val="20"/>
        </w:rPr>
        <w:t>corpus.</w:t>
      </w:r>
    </w:p>
    <w:p w14:paraId="42CCB830">
      <w:pPr>
        <w:pStyle w:val="8"/>
        <w:numPr>
          <w:ilvl w:val="0"/>
          <w:numId w:val="6"/>
        </w:numPr>
        <w:tabs>
          <w:tab w:val="left" w:pos="1078"/>
        </w:tabs>
        <w:spacing w:before="1" w:after="0" w:line="240" w:lineRule="auto"/>
        <w:ind w:left="1078" w:right="0" w:hanging="358"/>
        <w:jc w:val="left"/>
        <w:rPr>
          <w:b/>
          <w:sz w:val="20"/>
        </w:rPr>
      </w:pPr>
      <w:r>
        <w:rPr>
          <w:b/>
          <w:spacing w:val="-2"/>
          <w:sz w:val="20"/>
        </w:rPr>
        <w:t>Compare:</w:t>
      </w:r>
    </w:p>
    <w:p w14:paraId="6C264B58">
      <w:pPr>
        <w:pStyle w:val="8"/>
        <w:numPr>
          <w:ilvl w:val="1"/>
          <w:numId w:val="6"/>
        </w:numPr>
        <w:tabs>
          <w:tab w:val="left" w:pos="1799"/>
        </w:tabs>
        <w:spacing w:before="0" w:after="0" w:line="239" w:lineRule="exact"/>
        <w:ind w:left="1799" w:right="0" w:hanging="359"/>
        <w:jc w:val="left"/>
        <w:rPr>
          <w:b/>
          <w:sz w:val="20"/>
        </w:rPr>
      </w:pPr>
      <w:r>
        <w:rPr>
          <w:b/>
          <w:sz w:val="20"/>
        </w:rPr>
        <w:t>Original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text</w:t>
      </w:r>
    </w:p>
    <w:p w14:paraId="1E6F18C2">
      <w:pPr>
        <w:pStyle w:val="8"/>
        <w:numPr>
          <w:ilvl w:val="1"/>
          <w:numId w:val="6"/>
        </w:numPr>
        <w:tabs>
          <w:tab w:val="left" w:pos="1799"/>
        </w:tabs>
        <w:spacing w:before="0" w:after="0" w:line="230" w:lineRule="exact"/>
        <w:ind w:left="1799" w:right="0" w:hanging="359"/>
        <w:jc w:val="left"/>
        <w:rPr>
          <w:b/>
          <w:sz w:val="20"/>
        </w:rPr>
      </w:pPr>
      <w:r>
        <w:rPr>
          <w:b/>
          <w:spacing w:val="-2"/>
          <w:sz w:val="20"/>
        </w:rPr>
        <w:t>Tokens</w:t>
      </w:r>
    </w:p>
    <w:p w14:paraId="6856C86F">
      <w:pPr>
        <w:pStyle w:val="8"/>
        <w:numPr>
          <w:ilvl w:val="1"/>
          <w:numId w:val="6"/>
        </w:numPr>
        <w:tabs>
          <w:tab w:val="left" w:pos="1799"/>
        </w:tabs>
        <w:spacing w:before="0" w:after="0" w:line="231" w:lineRule="exact"/>
        <w:ind w:left="1799" w:right="0" w:hanging="359"/>
        <w:jc w:val="left"/>
        <w:rPr>
          <w:b/>
          <w:sz w:val="20"/>
        </w:rPr>
      </w:pPr>
      <w:r>
        <w:rPr>
          <w:b/>
          <w:sz w:val="20"/>
        </w:rPr>
        <w:t>Stemmed</w:t>
      </w:r>
      <w:r>
        <w:rPr>
          <w:b/>
          <w:spacing w:val="-15"/>
          <w:sz w:val="20"/>
        </w:rPr>
        <w:t xml:space="preserve"> </w:t>
      </w:r>
      <w:r>
        <w:rPr>
          <w:b/>
          <w:spacing w:val="-2"/>
          <w:sz w:val="20"/>
        </w:rPr>
        <w:t>tokens</w:t>
      </w:r>
    </w:p>
    <w:p w14:paraId="2EDD107A">
      <w:pPr>
        <w:pStyle w:val="8"/>
        <w:numPr>
          <w:ilvl w:val="0"/>
          <w:numId w:val="6"/>
        </w:numPr>
        <w:tabs>
          <w:tab w:val="left" w:pos="1078"/>
        </w:tabs>
        <w:spacing w:before="0" w:after="0" w:line="222" w:lineRule="exact"/>
        <w:ind w:left="1078" w:right="0" w:hanging="358"/>
        <w:jc w:val="left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least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20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problematic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stemming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cases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classify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them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inflectional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derivational.</w:t>
      </w:r>
    </w:p>
    <w:p w14:paraId="2CF43635">
      <w:pPr>
        <w:pStyle w:val="8"/>
        <w:spacing w:after="0" w:line="222" w:lineRule="exact"/>
        <w:jc w:val="left"/>
        <w:rPr>
          <w:b/>
          <w:sz w:val="20"/>
        </w:rPr>
        <w:sectPr>
          <w:pgSz w:w="12240" w:h="15840"/>
          <w:pgMar w:top="660" w:right="720" w:bottom="280" w:left="720" w:header="720" w:footer="720" w:gutter="0"/>
          <w:cols w:space="720" w:num="1"/>
        </w:sectPr>
      </w:pPr>
    </w:p>
    <w:p w14:paraId="1654E6CE">
      <w:pPr>
        <w:pStyle w:val="8"/>
        <w:numPr>
          <w:ilvl w:val="0"/>
          <w:numId w:val="6"/>
        </w:numPr>
        <w:tabs>
          <w:tab w:val="left" w:pos="1078"/>
        </w:tabs>
        <w:spacing w:before="64" w:after="0" w:line="240" w:lineRule="auto"/>
        <w:ind w:left="1078" w:right="0" w:hanging="358"/>
        <w:jc w:val="left"/>
        <w:rPr>
          <w:b/>
          <w:sz w:val="20"/>
        </w:rPr>
      </w:pPr>
      <w:r>
        <w:rPr>
          <w:b/>
          <w:sz w:val="20"/>
        </w:rPr>
        <w:t>Explain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how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improves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preprocessing.</w:t>
      </w:r>
    </w:p>
    <w:p w14:paraId="42E46299">
      <w:pPr>
        <w:pStyle w:val="5"/>
        <w:spacing w:before="1"/>
        <w:ind w:left="0"/>
        <w:rPr>
          <w:rFonts w:ascii="Arial"/>
          <w:b/>
          <w:sz w:val="20"/>
        </w:rPr>
      </w:pPr>
    </w:p>
    <w:p w14:paraId="5CA9CCAE">
      <w:pPr>
        <w:spacing w:before="0"/>
        <w:ind w:left="360" w:right="398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Question 4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– Error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Analysis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of a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Finite-State Morphological Parser The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following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Python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program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is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intended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to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identify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plural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nouns:</w:t>
      </w:r>
    </w:p>
    <w:p w14:paraId="705AEA9F">
      <w:pPr>
        <w:spacing w:before="1" w:line="229" w:lineRule="exact"/>
        <w:ind w:left="108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def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parser(word):</w:t>
      </w:r>
    </w:p>
    <w:p w14:paraId="0C7E8AE8">
      <w:pPr>
        <w:spacing w:before="0" w:line="229" w:lineRule="exact"/>
        <w:ind w:left="108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if</w:t>
      </w:r>
      <w:r>
        <w:rPr>
          <w:rFonts w:ascii="Arial"/>
          <w:b/>
          <w:spacing w:val="-2"/>
          <w:sz w:val="20"/>
        </w:rPr>
        <w:t xml:space="preserve"> word.endswith("s"):</w:t>
      </w:r>
    </w:p>
    <w:p w14:paraId="4E581099">
      <w:pPr>
        <w:spacing w:before="0"/>
        <w:ind w:left="1080" w:right="6321" w:firstLine="443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return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word[:-2],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"Plural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 xml:space="preserve">Noun" </w:t>
      </w:r>
      <w:r>
        <w:rPr>
          <w:rFonts w:ascii="Arial"/>
          <w:b/>
          <w:spacing w:val="-2"/>
          <w:sz w:val="20"/>
        </w:rPr>
        <w:t>else:</w:t>
      </w:r>
    </w:p>
    <w:p w14:paraId="602A91A3">
      <w:pPr>
        <w:spacing w:before="1"/>
        <w:ind w:left="1524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return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word,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"Singular"</w:t>
      </w:r>
    </w:p>
    <w:p w14:paraId="3C1AB51E">
      <w:pPr>
        <w:pStyle w:val="5"/>
        <w:spacing w:before="1"/>
        <w:ind w:left="0"/>
        <w:rPr>
          <w:rFonts w:ascii="Arial"/>
          <w:b/>
          <w:sz w:val="20"/>
        </w:rPr>
      </w:pPr>
    </w:p>
    <w:p w14:paraId="0F8F9269">
      <w:pPr>
        <w:spacing w:before="0"/>
        <w:ind w:left="1301" w:right="8455" w:hanging="221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words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=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 xml:space="preserve">[ </w:t>
      </w:r>
      <w:r>
        <w:rPr>
          <w:rFonts w:ascii="Arial"/>
          <w:b/>
          <w:spacing w:val="-2"/>
          <w:sz w:val="20"/>
        </w:rPr>
        <w:t>"cars",</w:t>
      </w:r>
    </w:p>
    <w:p w14:paraId="3BCD10CA">
      <w:pPr>
        <w:spacing w:before="0" w:line="228" w:lineRule="exact"/>
        <w:ind w:left="130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"boxes",</w:t>
      </w:r>
    </w:p>
    <w:p w14:paraId="28E808D2">
      <w:pPr>
        <w:spacing w:before="0"/>
        <w:ind w:left="1301" w:right="8455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"cities", "children", "books"</w:t>
      </w:r>
    </w:p>
    <w:p w14:paraId="7CED7C57">
      <w:pPr>
        <w:spacing w:before="2"/>
        <w:ind w:left="108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10"/>
          <w:sz w:val="20"/>
        </w:rPr>
        <w:t>]</w:t>
      </w:r>
    </w:p>
    <w:p w14:paraId="490B376C">
      <w:pPr>
        <w:spacing w:before="228"/>
        <w:ind w:left="108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for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w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2"/>
          <w:sz w:val="20"/>
        </w:rPr>
        <w:t xml:space="preserve"> words:</w:t>
      </w:r>
    </w:p>
    <w:p w14:paraId="3E2F0DF3">
      <w:pPr>
        <w:spacing w:before="1"/>
        <w:ind w:left="130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print(w,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"-&gt;",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parser(w))</w:t>
      </w:r>
    </w:p>
    <w:p w14:paraId="2E3F2B30">
      <w:pPr>
        <w:spacing w:before="0"/>
        <w:ind w:left="360" w:right="3099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parser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produces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incorrect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morphological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analyses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for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several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 xml:space="preserve">words. </w:t>
      </w:r>
      <w:r>
        <w:rPr>
          <w:rFonts w:ascii="Arial"/>
          <w:b/>
          <w:spacing w:val="-2"/>
          <w:sz w:val="20"/>
        </w:rPr>
        <w:t>Tasks</w:t>
      </w:r>
    </w:p>
    <w:p w14:paraId="1A01F2A6">
      <w:pPr>
        <w:pStyle w:val="8"/>
        <w:numPr>
          <w:ilvl w:val="0"/>
          <w:numId w:val="7"/>
        </w:numPr>
        <w:tabs>
          <w:tab w:val="left" w:pos="1078"/>
        </w:tabs>
        <w:spacing w:before="0" w:after="0" w:line="228" w:lineRule="exact"/>
        <w:ind w:left="1078" w:right="0" w:hanging="358"/>
        <w:jc w:val="left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all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logical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errors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program.</w:t>
      </w:r>
    </w:p>
    <w:p w14:paraId="15A201E2">
      <w:pPr>
        <w:pStyle w:val="8"/>
        <w:numPr>
          <w:ilvl w:val="0"/>
          <w:numId w:val="7"/>
        </w:numPr>
        <w:tabs>
          <w:tab w:val="left" w:pos="1078"/>
        </w:tabs>
        <w:spacing w:before="1" w:after="0" w:line="240" w:lineRule="auto"/>
        <w:ind w:left="1078" w:right="0" w:hanging="358"/>
        <w:jc w:val="left"/>
        <w:rPr>
          <w:b/>
          <w:sz w:val="20"/>
        </w:rPr>
      </w:pPr>
      <w:r>
        <w:rPr>
          <w:b/>
          <w:sz w:val="20"/>
        </w:rPr>
        <w:t>Explain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why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parser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fails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different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plural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formation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rules.</w:t>
      </w:r>
    </w:p>
    <w:p w14:paraId="6D8B488A">
      <w:pPr>
        <w:pStyle w:val="8"/>
        <w:numPr>
          <w:ilvl w:val="0"/>
          <w:numId w:val="7"/>
        </w:numPr>
        <w:tabs>
          <w:tab w:val="left" w:pos="1078"/>
        </w:tabs>
        <w:spacing w:before="0" w:after="0" w:line="240" w:lineRule="auto"/>
        <w:ind w:left="1078" w:right="0" w:hanging="358"/>
        <w:jc w:val="left"/>
        <w:rPr>
          <w:b/>
          <w:sz w:val="20"/>
        </w:rPr>
      </w:pPr>
      <w:r>
        <w:rPr>
          <w:b/>
          <w:sz w:val="20"/>
        </w:rPr>
        <w:t>Modify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correctly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handle:</w:t>
      </w:r>
    </w:p>
    <w:p w14:paraId="7006AC71">
      <w:pPr>
        <w:pStyle w:val="8"/>
        <w:numPr>
          <w:ilvl w:val="1"/>
          <w:numId w:val="7"/>
        </w:numPr>
        <w:tabs>
          <w:tab w:val="left" w:pos="1799"/>
        </w:tabs>
        <w:spacing w:before="1" w:after="0" w:line="239" w:lineRule="exact"/>
        <w:ind w:left="1799" w:right="0" w:hanging="359"/>
        <w:jc w:val="left"/>
        <w:rPr>
          <w:b/>
          <w:sz w:val="20"/>
        </w:rPr>
      </w:pPr>
      <w:r>
        <w:rPr>
          <w:b/>
          <w:sz w:val="20"/>
        </w:rPr>
        <w:t>Regular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plurals</w:t>
      </w:r>
    </w:p>
    <w:p w14:paraId="7281651C">
      <w:pPr>
        <w:pStyle w:val="8"/>
        <w:numPr>
          <w:ilvl w:val="1"/>
          <w:numId w:val="7"/>
        </w:numPr>
        <w:tabs>
          <w:tab w:val="left" w:pos="1799"/>
        </w:tabs>
        <w:spacing w:before="0" w:after="0" w:line="230" w:lineRule="exact"/>
        <w:ind w:left="1799" w:right="0" w:hanging="359"/>
        <w:jc w:val="left"/>
        <w:rPr>
          <w:b/>
          <w:sz w:val="20"/>
        </w:rPr>
      </w:pPr>
      <w:r>
        <w:rPr>
          <w:b/>
          <w:sz w:val="20"/>
        </w:rPr>
        <w:t>Words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ending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5"/>
          <w:sz w:val="20"/>
        </w:rPr>
        <w:t>es</w:t>
      </w:r>
    </w:p>
    <w:p w14:paraId="193C68B1">
      <w:pPr>
        <w:pStyle w:val="8"/>
        <w:numPr>
          <w:ilvl w:val="1"/>
          <w:numId w:val="7"/>
        </w:numPr>
        <w:tabs>
          <w:tab w:val="left" w:pos="1799"/>
        </w:tabs>
        <w:spacing w:before="0" w:after="0" w:line="229" w:lineRule="exact"/>
        <w:ind w:left="1799" w:right="0" w:hanging="359"/>
        <w:jc w:val="left"/>
        <w:rPr>
          <w:b/>
          <w:sz w:val="20"/>
        </w:rPr>
      </w:pPr>
      <w:r>
        <w:rPr>
          <w:b/>
          <w:sz w:val="20"/>
        </w:rPr>
        <w:t>Words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ending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5"/>
          <w:sz w:val="20"/>
        </w:rPr>
        <w:t>ies</w:t>
      </w:r>
    </w:p>
    <w:p w14:paraId="24103A6B">
      <w:pPr>
        <w:pStyle w:val="8"/>
        <w:numPr>
          <w:ilvl w:val="1"/>
          <w:numId w:val="7"/>
        </w:numPr>
        <w:tabs>
          <w:tab w:val="left" w:pos="1799"/>
        </w:tabs>
        <w:spacing w:before="0" w:after="0" w:line="229" w:lineRule="exact"/>
        <w:ind w:left="1799" w:right="0" w:hanging="359"/>
        <w:jc w:val="left"/>
        <w:rPr>
          <w:b/>
          <w:sz w:val="20"/>
        </w:rPr>
      </w:pPr>
      <w:r>
        <w:rPr>
          <w:b/>
          <w:sz w:val="20"/>
        </w:rPr>
        <w:t>Irregular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plurals</w:t>
      </w:r>
    </w:p>
    <w:p w14:paraId="5509DF5E">
      <w:pPr>
        <w:pStyle w:val="8"/>
        <w:numPr>
          <w:ilvl w:val="0"/>
          <w:numId w:val="7"/>
        </w:numPr>
        <w:tabs>
          <w:tab w:val="left" w:pos="1078"/>
        </w:tabs>
        <w:spacing w:before="0" w:after="0" w:line="221" w:lineRule="exact"/>
        <w:ind w:left="1078" w:right="0" w:hanging="358"/>
        <w:jc w:val="left"/>
        <w:rPr>
          <w:b/>
          <w:sz w:val="20"/>
        </w:rPr>
      </w:pPr>
      <w:r>
        <w:rPr>
          <w:b/>
          <w:sz w:val="20"/>
        </w:rPr>
        <w:t>Execute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parser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WordNet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another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publicly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available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English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lexical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resource.</w:t>
      </w:r>
    </w:p>
    <w:p w14:paraId="4AC276AD">
      <w:pPr>
        <w:pStyle w:val="8"/>
        <w:numPr>
          <w:ilvl w:val="0"/>
          <w:numId w:val="7"/>
        </w:numPr>
        <w:tabs>
          <w:tab w:val="left" w:pos="1078"/>
        </w:tabs>
        <w:spacing w:before="0" w:after="0" w:line="240" w:lineRule="auto"/>
        <w:ind w:left="1078" w:right="0" w:hanging="358"/>
        <w:jc w:val="left"/>
        <w:rPr>
          <w:b/>
          <w:sz w:val="20"/>
        </w:rPr>
      </w:pPr>
      <w:r>
        <w:rPr>
          <w:b/>
          <w:sz w:val="20"/>
        </w:rPr>
        <w:t>Compare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original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outputs.</w:t>
      </w:r>
    </w:p>
    <w:p w14:paraId="1E6DBA2B">
      <w:pPr>
        <w:pStyle w:val="8"/>
        <w:numPr>
          <w:ilvl w:val="0"/>
          <w:numId w:val="7"/>
        </w:numPr>
        <w:tabs>
          <w:tab w:val="left" w:pos="1078"/>
        </w:tabs>
        <w:spacing w:before="1" w:after="0" w:line="240" w:lineRule="auto"/>
        <w:ind w:left="1078" w:right="0" w:hanging="358"/>
        <w:jc w:val="left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limitations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rule-based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finite-state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approach.</w:t>
      </w:r>
    </w:p>
    <w:p w14:paraId="19FCEA9C">
      <w:pPr>
        <w:pStyle w:val="8"/>
        <w:numPr>
          <w:ilvl w:val="0"/>
          <w:numId w:val="7"/>
        </w:numPr>
        <w:tabs>
          <w:tab w:val="left" w:pos="1078"/>
        </w:tabs>
        <w:spacing w:before="0" w:after="0" w:line="240" w:lineRule="auto"/>
        <w:ind w:left="1078" w:right="0" w:hanging="358"/>
        <w:jc w:val="left"/>
        <w:rPr>
          <w:b/>
          <w:sz w:val="20"/>
        </w:rPr>
      </w:pPr>
      <w:r>
        <w:rPr>
          <w:b/>
          <w:sz w:val="20"/>
        </w:rPr>
        <w:t>Explain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how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parser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improves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analysis.</w:t>
      </w:r>
    </w:p>
    <w:p w14:paraId="1DF8179B">
      <w:pPr>
        <w:spacing w:before="229"/>
        <w:ind w:left="360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Question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5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Error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Analysis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Morphological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Preprocessing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for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Feature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Extraction</w:t>
      </w:r>
    </w:p>
    <w:p w14:paraId="677256C0">
      <w:pPr>
        <w:spacing w:before="0"/>
        <w:ind w:left="1080" w:right="449" w:hanging="721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following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program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is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intended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to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perform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stemming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before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extracting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machine-learning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features: from nltk.stem import PorterStemmer</w:t>
      </w:r>
    </w:p>
    <w:p w14:paraId="2E05593F">
      <w:pPr>
        <w:spacing w:before="1" w:line="480" w:lineRule="auto"/>
        <w:ind w:left="1080" w:right="398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from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sklearn.feature_extraction.text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import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CountVectorizer stemmer = PorterStemmer()</w:t>
      </w:r>
    </w:p>
    <w:p w14:paraId="44377FC1">
      <w:pPr>
        <w:spacing w:before="0" w:line="229" w:lineRule="exact"/>
        <w:ind w:left="108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documents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=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[</w:t>
      </w:r>
    </w:p>
    <w:p w14:paraId="29FBE9B8">
      <w:pPr>
        <w:spacing w:before="0"/>
        <w:ind w:left="1800" w:right="3980" w:firstLine="55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"connected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connection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connecting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connectivity", "studies studied studying study",</w:t>
      </w:r>
    </w:p>
    <w:p w14:paraId="36E6CE35">
      <w:pPr>
        <w:spacing w:before="1"/>
        <w:ind w:left="180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"organize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organized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organizer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organization"</w:t>
      </w:r>
    </w:p>
    <w:p w14:paraId="3A7668B1">
      <w:pPr>
        <w:spacing w:before="0" w:line="229" w:lineRule="exact"/>
        <w:ind w:left="108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10"/>
          <w:sz w:val="20"/>
        </w:rPr>
        <w:t>]</w:t>
      </w:r>
    </w:p>
    <w:p w14:paraId="2D1105FF">
      <w:pPr>
        <w:pStyle w:val="5"/>
        <w:ind w:left="0"/>
        <w:rPr>
          <w:rFonts w:ascii="Arial"/>
          <w:b/>
          <w:sz w:val="20"/>
        </w:rPr>
      </w:pPr>
    </w:p>
    <w:p w14:paraId="6588FAAB">
      <w:pPr>
        <w:spacing w:before="1"/>
        <w:ind w:left="108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vectorizer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=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CountVectorizer()</w:t>
      </w:r>
    </w:p>
    <w:p w14:paraId="1115B3ED">
      <w:pPr>
        <w:spacing w:before="1" w:line="460" w:lineRule="atLeast"/>
        <w:ind w:left="1080" w:right="5921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X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=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vectorizer.fit_transform(documents) features = [</w:t>
      </w:r>
    </w:p>
    <w:p w14:paraId="171BBF95">
      <w:pPr>
        <w:spacing w:before="0" w:line="229" w:lineRule="exact"/>
        <w:ind w:left="180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stemmer.stem(word)</w:t>
      </w:r>
    </w:p>
    <w:p w14:paraId="75733FE5">
      <w:pPr>
        <w:spacing w:before="0"/>
        <w:ind w:left="180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for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word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vectorizer.get_feature_names_out()</w:t>
      </w:r>
    </w:p>
    <w:p w14:paraId="6A3C9C91">
      <w:pPr>
        <w:spacing w:before="1"/>
        <w:ind w:left="108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10"/>
          <w:sz w:val="20"/>
        </w:rPr>
        <w:t>]</w:t>
      </w:r>
    </w:p>
    <w:p w14:paraId="7A3D3534">
      <w:pPr>
        <w:spacing w:before="0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The</w:t>
      </w:r>
      <w:r>
        <w:rPr>
          <w:rFonts w:ascii="Arial"/>
          <w:b/>
          <w:spacing w:val="80"/>
          <w:sz w:val="20"/>
        </w:rPr>
        <w:t xml:space="preserve"> </w:t>
      </w:r>
      <w:r>
        <w:rPr>
          <w:rFonts w:ascii="Arial"/>
          <w:b/>
          <w:sz w:val="20"/>
        </w:rPr>
        <w:t>developer</w:t>
      </w:r>
      <w:r>
        <w:rPr>
          <w:rFonts w:ascii="Arial"/>
          <w:b/>
          <w:spacing w:val="80"/>
          <w:sz w:val="20"/>
        </w:rPr>
        <w:t xml:space="preserve"> </w:t>
      </w:r>
      <w:r>
        <w:rPr>
          <w:rFonts w:ascii="Arial"/>
          <w:b/>
          <w:sz w:val="20"/>
        </w:rPr>
        <w:t>observes</w:t>
      </w:r>
      <w:r>
        <w:rPr>
          <w:rFonts w:ascii="Arial"/>
          <w:b/>
          <w:spacing w:val="80"/>
          <w:sz w:val="20"/>
        </w:rPr>
        <w:t xml:space="preserve"> </w:t>
      </w:r>
      <w:r>
        <w:rPr>
          <w:rFonts w:ascii="Arial"/>
          <w:b/>
          <w:sz w:val="20"/>
        </w:rPr>
        <w:t>that</w:t>
      </w:r>
      <w:r>
        <w:rPr>
          <w:rFonts w:ascii="Arial"/>
          <w:b/>
          <w:spacing w:val="80"/>
          <w:sz w:val="20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80"/>
          <w:sz w:val="20"/>
        </w:rPr>
        <w:t xml:space="preserve"> </w:t>
      </w:r>
      <w:r>
        <w:rPr>
          <w:rFonts w:ascii="Arial"/>
          <w:b/>
          <w:sz w:val="20"/>
        </w:rPr>
        <w:t>vocabulary</w:t>
      </w:r>
      <w:r>
        <w:rPr>
          <w:rFonts w:ascii="Arial"/>
          <w:b/>
          <w:spacing w:val="80"/>
          <w:sz w:val="20"/>
        </w:rPr>
        <w:t xml:space="preserve"> </w:t>
      </w:r>
      <w:r>
        <w:rPr>
          <w:rFonts w:ascii="Arial"/>
          <w:b/>
          <w:sz w:val="20"/>
        </w:rPr>
        <w:t>contains</w:t>
      </w:r>
      <w:r>
        <w:rPr>
          <w:rFonts w:ascii="Arial"/>
          <w:b/>
          <w:spacing w:val="80"/>
          <w:sz w:val="20"/>
        </w:rPr>
        <w:t xml:space="preserve"> </w:t>
      </w:r>
      <w:r>
        <w:rPr>
          <w:rFonts w:ascii="Arial"/>
          <w:b/>
          <w:sz w:val="20"/>
        </w:rPr>
        <w:t>redundant</w:t>
      </w:r>
      <w:r>
        <w:rPr>
          <w:rFonts w:ascii="Arial"/>
          <w:b/>
          <w:spacing w:val="80"/>
          <w:sz w:val="20"/>
        </w:rPr>
        <w:t xml:space="preserve"> </w:t>
      </w:r>
      <w:r>
        <w:rPr>
          <w:rFonts w:ascii="Arial"/>
          <w:b/>
          <w:sz w:val="20"/>
        </w:rPr>
        <w:t>or</w:t>
      </w:r>
      <w:r>
        <w:rPr>
          <w:rFonts w:ascii="Arial"/>
          <w:b/>
          <w:spacing w:val="80"/>
          <w:sz w:val="20"/>
        </w:rPr>
        <w:t xml:space="preserve"> </w:t>
      </w:r>
      <w:r>
        <w:rPr>
          <w:rFonts w:ascii="Arial"/>
          <w:b/>
          <w:sz w:val="20"/>
        </w:rPr>
        <w:t>inappropriate</w:t>
      </w:r>
      <w:r>
        <w:rPr>
          <w:rFonts w:ascii="Arial"/>
          <w:b/>
          <w:spacing w:val="80"/>
          <w:sz w:val="20"/>
        </w:rPr>
        <w:t xml:space="preserve"> </w:t>
      </w:r>
      <w:r>
        <w:rPr>
          <w:rFonts w:ascii="Arial"/>
          <w:b/>
          <w:sz w:val="20"/>
        </w:rPr>
        <w:t xml:space="preserve">morphological </w:t>
      </w:r>
      <w:r>
        <w:rPr>
          <w:rFonts w:ascii="Arial"/>
          <w:b/>
          <w:spacing w:val="-2"/>
          <w:sz w:val="20"/>
        </w:rPr>
        <w:t>representations.</w:t>
      </w:r>
    </w:p>
    <w:p w14:paraId="5B17B311">
      <w:pPr>
        <w:spacing w:before="0" w:line="228" w:lineRule="exact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Tasks</w:t>
      </w:r>
    </w:p>
    <w:p w14:paraId="12E6A85A">
      <w:pPr>
        <w:pStyle w:val="8"/>
        <w:numPr>
          <w:ilvl w:val="0"/>
          <w:numId w:val="8"/>
        </w:numPr>
        <w:tabs>
          <w:tab w:val="left" w:pos="1078"/>
        </w:tabs>
        <w:spacing w:before="1" w:after="0" w:line="240" w:lineRule="auto"/>
        <w:ind w:left="1078" w:right="0" w:hanging="358"/>
        <w:jc w:val="left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preprocessing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error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program.</w:t>
      </w:r>
    </w:p>
    <w:p w14:paraId="5F00B656">
      <w:pPr>
        <w:pStyle w:val="8"/>
        <w:numPr>
          <w:ilvl w:val="0"/>
          <w:numId w:val="8"/>
        </w:numPr>
        <w:tabs>
          <w:tab w:val="left" w:pos="1078"/>
          <w:tab w:val="left" w:pos="1080"/>
        </w:tabs>
        <w:spacing w:before="0" w:after="0" w:line="240" w:lineRule="auto"/>
        <w:ind w:left="1080" w:right="366" w:hanging="360"/>
        <w:jc w:val="left"/>
        <w:rPr>
          <w:b/>
          <w:sz w:val="20"/>
        </w:rPr>
      </w:pPr>
      <w:r>
        <w:rPr>
          <w:b/>
          <w:sz w:val="20"/>
        </w:rPr>
        <w:t>Explain why applying stemming after feature extraction can lead to an inappropriate vocabulary</w:t>
      </w:r>
      <w:r>
        <w:rPr>
          <w:b/>
          <w:spacing w:val="40"/>
          <w:sz w:val="20"/>
        </w:rPr>
        <w:t xml:space="preserve"> </w:t>
      </w:r>
      <w:r>
        <w:rPr>
          <w:b/>
          <w:spacing w:val="-2"/>
          <w:sz w:val="20"/>
        </w:rPr>
        <w:t>representation.</w:t>
      </w:r>
    </w:p>
    <w:p w14:paraId="7E8AF454">
      <w:pPr>
        <w:pStyle w:val="8"/>
        <w:numPr>
          <w:ilvl w:val="0"/>
          <w:numId w:val="8"/>
        </w:numPr>
        <w:tabs>
          <w:tab w:val="left" w:pos="1078"/>
        </w:tabs>
        <w:spacing w:before="1" w:after="0" w:line="229" w:lineRule="exact"/>
        <w:ind w:left="1078" w:right="0" w:hanging="358"/>
        <w:jc w:val="left"/>
        <w:rPr>
          <w:b/>
          <w:sz w:val="20"/>
        </w:rPr>
      </w:pPr>
      <w:r>
        <w:rPr>
          <w:b/>
          <w:sz w:val="20"/>
        </w:rPr>
        <w:t>Correct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preprocessing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pipeline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normalization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occurs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feature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extraction.</w:t>
      </w:r>
    </w:p>
    <w:p w14:paraId="087997B7">
      <w:pPr>
        <w:pStyle w:val="8"/>
        <w:numPr>
          <w:ilvl w:val="0"/>
          <w:numId w:val="8"/>
        </w:numPr>
        <w:tabs>
          <w:tab w:val="left" w:pos="1078"/>
          <w:tab w:val="left" w:pos="1080"/>
        </w:tabs>
        <w:spacing w:before="0" w:after="0" w:line="240" w:lineRule="auto"/>
        <w:ind w:left="1080" w:right="370" w:hanging="360"/>
        <w:jc w:val="left"/>
        <w:rPr>
          <w:b/>
          <w:sz w:val="20"/>
        </w:rPr>
      </w:pPr>
      <w:r>
        <w:rPr>
          <w:b/>
          <w:sz w:val="20"/>
        </w:rPr>
        <w:t>Execute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20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Newsgroups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Dataset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another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publicly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available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text </w:t>
      </w:r>
      <w:r>
        <w:rPr>
          <w:b/>
          <w:spacing w:val="-2"/>
          <w:sz w:val="20"/>
        </w:rPr>
        <w:t>corpus.</w:t>
      </w:r>
    </w:p>
    <w:p w14:paraId="2F574092">
      <w:pPr>
        <w:pStyle w:val="8"/>
        <w:spacing w:after="0" w:line="240" w:lineRule="auto"/>
        <w:jc w:val="left"/>
        <w:rPr>
          <w:b/>
          <w:sz w:val="20"/>
        </w:rPr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723826B8">
      <w:pPr>
        <w:pStyle w:val="8"/>
        <w:numPr>
          <w:ilvl w:val="0"/>
          <w:numId w:val="8"/>
        </w:numPr>
        <w:tabs>
          <w:tab w:val="left" w:pos="1078"/>
        </w:tabs>
        <w:spacing w:before="64" w:after="0" w:line="240" w:lineRule="auto"/>
        <w:ind w:left="1078" w:right="0" w:hanging="358"/>
        <w:jc w:val="left"/>
        <w:rPr>
          <w:b/>
          <w:sz w:val="20"/>
        </w:rPr>
      </w:pPr>
      <w:r>
        <w:rPr>
          <w:b/>
          <w:spacing w:val="-2"/>
          <w:sz w:val="20"/>
        </w:rPr>
        <w:t>Compare:</w:t>
      </w:r>
    </w:p>
    <w:p w14:paraId="04603448">
      <w:pPr>
        <w:pStyle w:val="8"/>
        <w:numPr>
          <w:ilvl w:val="1"/>
          <w:numId w:val="8"/>
        </w:numPr>
        <w:tabs>
          <w:tab w:val="left" w:pos="1799"/>
        </w:tabs>
        <w:spacing w:before="1" w:after="0" w:line="239" w:lineRule="exact"/>
        <w:ind w:left="1799" w:right="0" w:hanging="359"/>
        <w:jc w:val="left"/>
        <w:rPr>
          <w:b/>
          <w:sz w:val="20"/>
        </w:rPr>
      </w:pPr>
      <w:r>
        <w:rPr>
          <w:b/>
          <w:sz w:val="20"/>
        </w:rPr>
        <w:t>Vocabulary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size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correction</w:t>
      </w:r>
    </w:p>
    <w:p w14:paraId="706B188E">
      <w:pPr>
        <w:pStyle w:val="8"/>
        <w:numPr>
          <w:ilvl w:val="1"/>
          <w:numId w:val="8"/>
        </w:numPr>
        <w:tabs>
          <w:tab w:val="left" w:pos="1799"/>
        </w:tabs>
        <w:spacing w:before="0" w:after="0" w:line="230" w:lineRule="exact"/>
        <w:ind w:left="1799" w:right="0" w:hanging="359"/>
        <w:jc w:val="left"/>
        <w:rPr>
          <w:b/>
          <w:sz w:val="20"/>
        </w:rPr>
      </w:pPr>
      <w:r>
        <w:rPr>
          <w:b/>
          <w:sz w:val="20"/>
        </w:rPr>
        <w:t>Vocabulary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size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after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correction</w:t>
      </w:r>
    </w:p>
    <w:p w14:paraId="3A751DAA">
      <w:pPr>
        <w:pStyle w:val="8"/>
        <w:numPr>
          <w:ilvl w:val="1"/>
          <w:numId w:val="8"/>
        </w:numPr>
        <w:tabs>
          <w:tab w:val="left" w:pos="1799"/>
        </w:tabs>
        <w:spacing w:before="0" w:after="0" w:line="230" w:lineRule="exact"/>
        <w:ind w:left="1799" w:right="0" w:hanging="359"/>
        <w:jc w:val="left"/>
        <w:rPr>
          <w:b/>
          <w:sz w:val="20"/>
        </w:rPr>
      </w:pPr>
      <w:r>
        <w:rPr>
          <w:b/>
          <w:sz w:val="20"/>
        </w:rPr>
        <w:t>Classification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accuracy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correction</w:t>
      </w:r>
    </w:p>
    <w:p w14:paraId="63E2FD9D">
      <w:pPr>
        <w:pStyle w:val="8"/>
        <w:numPr>
          <w:ilvl w:val="1"/>
          <w:numId w:val="8"/>
        </w:numPr>
        <w:tabs>
          <w:tab w:val="left" w:pos="1799"/>
        </w:tabs>
        <w:spacing w:before="0" w:after="0" w:line="229" w:lineRule="exact"/>
        <w:ind w:left="1799" w:right="0" w:hanging="359"/>
        <w:jc w:val="left"/>
        <w:rPr>
          <w:b/>
          <w:sz w:val="20"/>
        </w:rPr>
      </w:pPr>
      <w:r>
        <w:rPr>
          <w:b/>
          <w:sz w:val="20"/>
        </w:rPr>
        <w:t>Classification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accuracy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after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correction</w:t>
      </w:r>
    </w:p>
    <w:p w14:paraId="1D8E7267">
      <w:pPr>
        <w:pStyle w:val="8"/>
        <w:numPr>
          <w:ilvl w:val="1"/>
          <w:numId w:val="8"/>
        </w:numPr>
        <w:tabs>
          <w:tab w:val="left" w:pos="1799"/>
        </w:tabs>
        <w:spacing w:before="0" w:after="0" w:line="229" w:lineRule="exact"/>
        <w:ind w:left="1799" w:right="0" w:hanging="359"/>
        <w:jc w:val="left"/>
        <w:rPr>
          <w:b/>
          <w:sz w:val="20"/>
        </w:rPr>
      </w:pPr>
      <w:r>
        <w:rPr>
          <w:b/>
          <w:sz w:val="20"/>
        </w:rPr>
        <w:t>Processing</w:t>
      </w:r>
      <w:r>
        <w:rPr>
          <w:b/>
          <w:spacing w:val="-14"/>
          <w:sz w:val="20"/>
        </w:rPr>
        <w:t xml:space="preserve"> </w:t>
      </w:r>
      <w:r>
        <w:rPr>
          <w:b/>
          <w:spacing w:val="-4"/>
          <w:sz w:val="20"/>
        </w:rPr>
        <w:t>time</w:t>
      </w:r>
    </w:p>
    <w:p w14:paraId="6E80D832">
      <w:pPr>
        <w:pStyle w:val="8"/>
        <w:numPr>
          <w:ilvl w:val="0"/>
          <w:numId w:val="8"/>
        </w:numPr>
        <w:tabs>
          <w:tab w:val="left" w:pos="1078"/>
        </w:tabs>
        <w:spacing w:before="0" w:after="0" w:line="221" w:lineRule="exact"/>
        <w:ind w:left="1078" w:right="0" w:hanging="358"/>
        <w:jc w:val="left"/>
        <w:rPr>
          <w:b/>
          <w:sz w:val="20"/>
        </w:rPr>
      </w:pPr>
      <w:r>
        <w:rPr>
          <w:b/>
          <w:sz w:val="20"/>
        </w:rPr>
        <w:t>Analyze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least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10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examples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normalization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after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correction.</w:t>
      </w:r>
    </w:p>
    <w:p w14:paraId="307953C7">
      <w:pPr>
        <w:pStyle w:val="8"/>
        <w:numPr>
          <w:ilvl w:val="0"/>
          <w:numId w:val="8"/>
        </w:numPr>
        <w:tabs>
          <w:tab w:val="left" w:pos="1078"/>
        </w:tabs>
        <w:spacing w:before="0" w:after="0" w:line="240" w:lineRule="auto"/>
        <w:ind w:left="1078" w:right="0" w:hanging="358"/>
        <w:jc w:val="left"/>
        <w:rPr>
          <w:b/>
          <w:sz w:val="20"/>
        </w:rPr>
      </w:pPr>
      <w:r>
        <w:rPr>
          <w:b/>
          <w:sz w:val="20"/>
        </w:rPr>
        <w:t>Interpret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how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preprocessing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pipeline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affects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NLP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classification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system.</w:t>
      </w:r>
    </w:p>
    <w:p w14:paraId="724BC4BA">
      <w:pPr>
        <w:pStyle w:val="5"/>
        <w:spacing w:before="1"/>
        <w:ind w:left="0"/>
        <w:rPr>
          <w:rFonts w:ascii="Arial"/>
          <w:b/>
          <w:sz w:val="20"/>
        </w:rPr>
      </w:pPr>
    </w:p>
    <w:p w14:paraId="6A837D16">
      <w:pPr>
        <w:spacing w:before="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F4E79"/>
          <w:sz w:val="22"/>
        </w:rPr>
        <w:t>Rubrics</w:t>
      </w:r>
      <w:r>
        <w:rPr>
          <w:rFonts w:ascii="Arial"/>
          <w:b/>
          <w:color w:val="1F4E79"/>
          <w:spacing w:val="-5"/>
          <w:sz w:val="22"/>
        </w:rPr>
        <w:t xml:space="preserve"> </w:t>
      </w:r>
      <w:r>
        <w:rPr>
          <w:rFonts w:ascii="Arial"/>
          <w:b/>
          <w:color w:val="1F4E79"/>
          <w:sz w:val="22"/>
        </w:rPr>
        <w:t>for</w:t>
      </w:r>
      <w:r>
        <w:rPr>
          <w:rFonts w:ascii="Arial"/>
          <w:b/>
          <w:color w:val="1F4E79"/>
          <w:spacing w:val="-4"/>
          <w:sz w:val="22"/>
        </w:rPr>
        <w:t xml:space="preserve"> </w:t>
      </w:r>
      <w:r>
        <w:rPr>
          <w:rFonts w:ascii="Arial"/>
          <w:b/>
          <w:color w:val="1F4E79"/>
          <w:spacing w:val="-2"/>
          <w:sz w:val="22"/>
        </w:rPr>
        <w:t>Calculation</w:t>
      </w:r>
    </w:p>
    <w:tbl>
      <w:tblPr>
        <w:tblStyle w:val="4"/>
        <w:tblW w:w="0" w:type="auto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9"/>
        <w:gridCol w:w="1345"/>
        <w:gridCol w:w="2004"/>
        <w:gridCol w:w="1654"/>
        <w:gridCol w:w="1707"/>
        <w:gridCol w:w="1704"/>
      </w:tblGrid>
      <w:tr w14:paraId="5E13FB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</w:trPr>
        <w:tc>
          <w:tcPr>
            <w:tcW w:w="1659" w:type="dxa"/>
          </w:tcPr>
          <w:p w14:paraId="7C92916D">
            <w:pPr>
              <w:pStyle w:val="9"/>
              <w:spacing w:before="148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Criteria</w:t>
            </w:r>
          </w:p>
        </w:tc>
        <w:tc>
          <w:tcPr>
            <w:tcW w:w="1345" w:type="dxa"/>
          </w:tcPr>
          <w:p w14:paraId="3F636AFC">
            <w:pPr>
              <w:pStyle w:val="9"/>
              <w:spacing w:before="148"/>
              <w:ind w:left="11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Weightage</w:t>
            </w:r>
          </w:p>
        </w:tc>
        <w:tc>
          <w:tcPr>
            <w:tcW w:w="2004" w:type="dxa"/>
          </w:tcPr>
          <w:p w14:paraId="712CAC15">
            <w:pPr>
              <w:pStyle w:val="9"/>
              <w:spacing w:before="24"/>
              <w:ind w:left="112" w:right="763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Level 4 – </w:t>
            </w:r>
            <w:r>
              <w:rPr>
                <w:b/>
                <w:spacing w:val="-2"/>
                <w:sz w:val="22"/>
              </w:rPr>
              <w:t>Exemplary</w:t>
            </w:r>
          </w:p>
        </w:tc>
        <w:tc>
          <w:tcPr>
            <w:tcW w:w="1654" w:type="dxa"/>
          </w:tcPr>
          <w:p w14:paraId="77AA4957">
            <w:pPr>
              <w:pStyle w:val="9"/>
              <w:spacing w:before="24"/>
              <w:ind w:left="114" w:right="511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Level 3 – </w:t>
            </w:r>
            <w:r>
              <w:rPr>
                <w:b/>
                <w:spacing w:val="-2"/>
                <w:sz w:val="22"/>
              </w:rPr>
              <w:t>Proficient</w:t>
            </w:r>
          </w:p>
        </w:tc>
        <w:tc>
          <w:tcPr>
            <w:tcW w:w="1707" w:type="dxa"/>
          </w:tcPr>
          <w:p w14:paraId="0029FF59">
            <w:pPr>
              <w:pStyle w:val="9"/>
              <w:spacing w:before="24"/>
              <w:ind w:left="114" w:right="392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Level 2 – </w:t>
            </w:r>
            <w:r>
              <w:rPr>
                <w:b/>
                <w:spacing w:val="-2"/>
                <w:sz w:val="22"/>
              </w:rPr>
              <w:t>Developing</w:t>
            </w:r>
          </w:p>
        </w:tc>
        <w:tc>
          <w:tcPr>
            <w:tcW w:w="1704" w:type="dxa"/>
          </w:tcPr>
          <w:p w14:paraId="3C273363">
            <w:pPr>
              <w:pStyle w:val="9"/>
              <w:spacing w:before="24"/>
              <w:ind w:left="114" w:right="499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Level 1 – </w:t>
            </w:r>
            <w:r>
              <w:rPr>
                <w:b/>
                <w:spacing w:val="-2"/>
                <w:sz w:val="22"/>
              </w:rPr>
              <w:t>Beginning</w:t>
            </w:r>
          </w:p>
        </w:tc>
      </w:tr>
      <w:tr w14:paraId="6654A0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4" w:hRule="atLeast"/>
        </w:trPr>
        <w:tc>
          <w:tcPr>
            <w:tcW w:w="1659" w:type="dxa"/>
          </w:tcPr>
          <w:p w14:paraId="0D8E78E8">
            <w:pPr>
              <w:pStyle w:val="9"/>
              <w:rPr>
                <w:b/>
                <w:sz w:val="22"/>
              </w:rPr>
            </w:pPr>
          </w:p>
          <w:p w14:paraId="4E8BBFDF">
            <w:pPr>
              <w:pStyle w:val="9"/>
              <w:spacing w:before="252"/>
              <w:rPr>
                <w:b/>
                <w:sz w:val="22"/>
              </w:rPr>
            </w:pPr>
          </w:p>
          <w:p w14:paraId="0CE8C293">
            <w:pPr>
              <w:pStyle w:val="9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Error Identification</w:t>
            </w:r>
          </w:p>
        </w:tc>
        <w:tc>
          <w:tcPr>
            <w:tcW w:w="1345" w:type="dxa"/>
          </w:tcPr>
          <w:p w14:paraId="1ADBC799">
            <w:pPr>
              <w:pStyle w:val="9"/>
              <w:rPr>
                <w:b/>
                <w:sz w:val="22"/>
              </w:rPr>
            </w:pPr>
          </w:p>
          <w:p w14:paraId="1DC6E303">
            <w:pPr>
              <w:pStyle w:val="9"/>
              <w:rPr>
                <w:b/>
                <w:sz w:val="22"/>
              </w:rPr>
            </w:pPr>
          </w:p>
          <w:p w14:paraId="55232810">
            <w:pPr>
              <w:pStyle w:val="9"/>
              <w:spacing w:before="251"/>
              <w:rPr>
                <w:b/>
                <w:sz w:val="22"/>
              </w:rPr>
            </w:pPr>
          </w:p>
          <w:p w14:paraId="0FADF991">
            <w:pPr>
              <w:pStyle w:val="9"/>
              <w:ind w:left="1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20%</w:t>
            </w:r>
          </w:p>
        </w:tc>
        <w:tc>
          <w:tcPr>
            <w:tcW w:w="2004" w:type="dxa"/>
          </w:tcPr>
          <w:p w14:paraId="601FD8C8">
            <w:pPr>
              <w:pStyle w:val="9"/>
              <w:ind w:left="112" w:right="16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Accurately </w:t>
            </w:r>
            <w:r>
              <w:rPr>
                <w:b/>
                <w:sz w:val="22"/>
              </w:rPr>
              <w:t>identifies all errors</w:t>
            </w:r>
            <w:r>
              <w:rPr>
                <w:b/>
                <w:spacing w:val="-16"/>
                <w:sz w:val="22"/>
              </w:rPr>
              <w:t xml:space="preserve"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-15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clear </w:t>
            </w:r>
            <w:r>
              <w:rPr>
                <w:b/>
                <w:spacing w:val="-2"/>
                <w:sz w:val="22"/>
              </w:rPr>
              <w:t xml:space="preserve">understanding </w:t>
            </w:r>
            <w:r>
              <w:rPr>
                <w:b/>
                <w:sz w:val="22"/>
              </w:rPr>
              <w:t>of issues</w:t>
            </w:r>
          </w:p>
        </w:tc>
        <w:tc>
          <w:tcPr>
            <w:tcW w:w="1654" w:type="dxa"/>
          </w:tcPr>
          <w:p w14:paraId="7411A4FD">
            <w:pPr>
              <w:pStyle w:val="9"/>
              <w:spacing w:before="252"/>
              <w:ind w:left="114" w:right="7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Identifies </w:t>
            </w:r>
            <w:r>
              <w:rPr>
                <w:b/>
                <w:sz w:val="22"/>
              </w:rPr>
              <w:t>most</w:t>
            </w:r>
            <w:r>
              <w:rPr>
                <w:b/>
                <w:spacing w:val="-16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errors with minor </w:t>
            </w:r>
            <w:r>
              <w:rPr>
                <w:b/>
                <w:spacing w:val="-2"/>
                <w:sz w:val="22"/>
              </w:rPr>
              <w:t>omissions</w:t>
            </w:r>
          </w:p>
        </w:tc>
        <w:tc>
          <w:tcPr>
            <w:tcW w:w="1707" w:type="dxa"/>
          </w:tcPr>
          <w:p w14:paraId="77069F32">
            <w:pPr>
              <w:pStyle w:val="9"/>
              <w:spacing w:before="252"/>
              <w:ind w:left="114" w:right="23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Identifies limited </w:t>
            </w:r>
            <w:r>
              <w:rPr>
                <w:b/>
                <w:sz w:val="22"/>
              </w:rPr>
              <w:t>errors;</w:t>
            </w:r>
            <w:r>
              <w:rPr>
                <w:b/>
                <w:spacing w:val="-16"/>
                <w:sz w:val="22"/>
              </w:rPr>
              <w:t xml:space="preserve"> </w:t>
            </w:r>
            <w:r>
              <w:rPr>
                <w:b/>
                <w:sz w:val="22"/>
              </w:rPr>
              <w:t>some are missed</w:t>
            </w:r>
          </w:p>
        </w:tc>
        <w:tc>
          <w:tcPr>
            <w:tcW w:w="1704" w:type="dxa"/>
          </w:tcPr>
          <w:p w14:paraId="044CEDA6">
            <w:pPr>
              <w:pStyle w:val="9"/>
              <w:spacing w:before="250"/>
              <w:rPr>
                <w:b/>
                <w:sz w:val="22"/>
              </w:rPr>
            </w:pPr>
          </w:p>
          <w:p w14:paraId="51947C1D">
            <w:pPr>
              <w:pStyle w:val="9"/>
              <w:spacing w:before="1"/>
              <w:ind w:left="114" w:right="353"/>
              <w:rPr>
                <w:b/>
                <w:sz w:val="22"/>
              </w:rPr>
            </w:pPr>
            <w:r>
              <w:rPr>
                <w:b/>
                <w:sz w:val="22"/>
              </w:rPr>
              <w:t>Fails to identify</w:t>
            </w:r>
            <w:r>
              <w:rPr>
                <w:b/>
                <w:spacing w:val="-16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key </w:t>
            </w:r>
            <w:r>
              <w:rPr>
                <w:b/>
                <w:spacing w:val="-2"/>
                <w:sz w:val="22"/>
              </w:rPr>
              <w:t>errors</w:t>
            </w:r>
          </w:p>
        </w:tc>
      </w:tr>
      <w:tr w14:paraId="7DE720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5" w:hRule="atLeast"/>
        </w:trPr>
        <w:tc>
          <w:tcPr>
            <w:tcW w:w="1659" w:type="dxa"/>
          </w:tcPr>
          <w:p w14:paraId="725D61AE">
            <w:pPr>
              <w:pStyle w:val="9"/>
              <w:rPr>
                <w:b/>
                <w:sz w:val="22"/>
              </w:rPr>
            </w:pPr>
          </w:p>
          <w:p w14:paraId="4BEFBDB0">
            <w:pPr>
              <w:pStyle w:val="9"/>
              <w:spacing w:before="252"/>
              <w:rPr>
                <w:b/>
                <w:sz w:val="22"/>
              </w:rPr>
            </w:pPr>
          </w:p>
          <w:p w14:paraId="4EC85C96">
            <w:pPr>
              <w:pStyle w:val="9"/>
              <w:spacing w:before="1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Root</w:t>
            </w:r>
            <w:r>
              <w:rPr>
                <w:b/>
                <w:spacing w:val="-16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Cause </w:t>
            </w:r>
            <w:r>
              <w:rPr>
                <w:b/>
                <w:spacing w:val="-2"/>
                <w:sz w:val="22"/>
              </w:rPr>
              <w:t>Analysis</w:t>
            </w:r>
          </w:p>
        </w:tc>
        <w:tc>
          <w:tcPr>
            <w:tcW w:w="1345" w:type="dxa"/>
          </w:tcPr>
          <w:p w14:paraId="4DEBC2BD">
            <w:pPr>
              <w:pStyle w:val="9"/>
              <w:rPr>
                <w:b/>
                <w:sz w:val="22"/>
              </w:rPr>
            </w:pPr>
          </w:p>
          <w:p w14:paraId="60FF4BD0">
            <w:pPr>
              <w:pStyle w:val="9"/>
              <w:rPr>
                <w:b/>
                <w:sz w:val="22"/>
              </w:rPr>
            </w:pPr>
          </w:p>
          <w:p w14:paraId="7957FD2C">
            <w:pPr>
              <w:pStyle w:val="9"/>
              <w:spacing w:before="251"/>
              <w:rPr>
                <w:b/>
                <w:sz w:val="22"/>
              </w:rPr>
            </w:pPr>
          </w:p>
          <w:p w14:paraId="2AC73C83">
            <w:pPr>
              <w:pStyle w:val="9"/>
              <w:spacing w:before="1"/>
              <w:ind w:left="1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30%</w:t>
            </w:r>
          </w:p>
        </w:tc>
        <w:tc>
          <w:tcPr>
            <w:tcW w:w="2004" w:type="dxa"/>
          </w:tcPr>
          <w:p w14:paraId="03C62F1F">
            <w:pPr>
              <w:pStyle w:val="9"/>
              <w:ind w:left="112" w:right="178"/>
              <w:rPr>
                <w:b/>
                <w:sz w:val="22"/>
              </w:rPr>
            </w:pPr>
            <w:r>
              <w:rPr>
                <w:b/>
                <w:sz w:val="22"/>
              </w:rPr>
              <w:t>Clearly</w:t>
            </w:r>
            <w:r>
              <w:rPr>
                <w:b/>
                <w:spacing w:val="-14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explains </w:t>
            </w:r>
            <w:r>
              <w:rPr>
                <w:b/>
                <w:spacing w:val="-2"/>
                <w:sz w:val="22"/>
              </w:rPr>
              <w:t xml:space="preserve">underlying </w:t>
            </w:r>
            <w:r>
              <w:rPr>
                <w:b/>
                <w:sz w:val="22"/>
              </w:rPr>
              <w:t>causes with strong</w:t>
            </w:r>
            <w:r>
              <w:rPr>
                <w:b/>
                <w:spacing w:val="-16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technical </w:t>
            </w:r>
            <w:r>
              <w:rPr>
                <w:b/>
                <w:spacing w:val="-2"/>
                <w:sz w:val="22"/>
              </w:rPr>
              <w:t>reasoning</w:t>
            </w:r>
          </w:p>
        </w:tc>
        <w:tc>
          <w:tcPr>
            <w:tcW w:w="1654" w:type="dxa"/>
          </w:tcPr>
          <w:p w14:paraId="7D26889A">
            <w:pPr>
              <w:pStyle w:val="9"/>
              <w:spacing w:before="252"/>
              <w:ind w:left="114" w:right="7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Explains </w:t>
            </w:r>
            <w:r>
              <w:rPr>
                <w:b/>
                <w:sz w:val="22"/>
              </w:rPr>
              <w:t>causes</w:t>
            </w:r>
            <w:r>
              <w:rPr>
                <w:b/>
                <w:spacing w:val="-16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with </w:t>
            </w:r>
            <w:r>
              <w:rPr>
                <w:b/>
                <w:spacing w:val="-2"/>
                <w:sz w:val="22"/>
              </w:rPr>
              <w:t>moderate clarity</w:t>
            </w:r>
          </w:p>
        </w:tc>
        <w:tc>
          <w:tcPr>
            <w:tcW w:w="1707" w:type="dxa"/>
          </w:tcPr>
          <w:p w14:paraId="30D7751C">
            <w:pPr>
              <w:pStyle w:val="9"/>
              <w:spacing w:before="252"/>
              <w:ind w:left="114" w:right="23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Partial explanation; </w:t>
            </w:r>
            <w:r>
              <w:rPr>
                <w:b/>
                <w:spacing w:val="-4"/>
                <w:sz w:val="22"/>
              </w:rPr>
              <w:t xml:space="preserve">weak </w:t>
            </w:r>
            <w:r>
              <w:rPr>
                <w:b/>
                <w:spacing w:val="-2"/>
                <w:sz w:val="22"/>
              </w:rPr>
              <w:t>reasoning</w:t>
            </w:r>
          </w:p>
        </w:tc>
        <w:tc>
          <w:tcPr>
            <w:tcW w:w="1704" w:type="dxa"/>
          </w:tcPr>
          <w:p w14:paraId="108C8183">
            <w:pPr>
              <w:pStyle w:val="9"/>
              <w:spacing w:before="252"/>
              <w:ind w:left="114" w:right="499"/>
              <w:rPr>
                <w:b/>
                <w:sz w:val="22"/>
              </w:rPr>
            </w:pPr>
            <w:r>
              <w:rPr>
                <w:b/>
                <w:sz w:val="22"/>
              </w:rPr>
              <w:t>Unable</w:t>
            </w:r>
            <w:r>
              <w:rPr>
                <w:b/>
                <w:spacing w:val="-16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to </w:t>
            </w:r>
            <w:r>
              <w:rPr>
                <w:b/>
                <w:spacing w:val="-2"/>
                <w:sz w:val="22"/>
              </w:rPr>
              <w:t xml:space="preserve">identify </w:t>
            </w:r>
            <w:r>
              <w:rPr>
                <w:b/>
                <w:sz w:val="22"/>
              </w:rPr>
              <w:t>causes</w:t>
            </w:r>
            <w:r>
              <w:rPr>
                <w:b/>
                <w:spacing w:val="-16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of </w:t>
            </w:r>
            <w:r>
              <w:rPr>
                <w:b/>
                <w:spacing w:val="-2"/>
                <w:sz w:val="22"/>
              </w:rPr>
              <w:t>errors</w:t>
            </w:r>
          </w:p>
        </w:tc>
      </w:tr>
      <w:tr w14:paraId="657BD3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4" w:hRule="atLeast"/>
        </w:trPr>
        <w:tc>
          <w:tcPr>
            <w:tcW w:w="1659" w:type="dxa"/>
          </w:tcPr>
          <w:p w14:paraId="1B1225AF">
            <w:pPr>
              <w:pStyle w:val="9"/>
              <w:rPr>
                <w:b/>
                <w:sz w:val="22"/>
              </w:rPr>
            </w:pPr>
          </w:p>
          <w:p w14:paraId="43711113">
            <w:pPr>
              <w:pStyle w:val="9"/>
              <w:spacing w:before="252"/>
              <w:rPr>
                <w:b/>
                <w:sz w:val="22"/>
              </w:rPr>
            </w:pPr>
          </w:p>
          <w:p w14:paraId="34695754">
            <w:pPr>
              <w:pStyle w:val="9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Correction</w:t>
            </w:r>
            <w:r>
              <w:rPr>
                <w:b/>
                <w:spacing w:val="-16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&amp; </w:t>
            </w:r>
            <w:r>
              <w:rPr>
                <w:b/>
                <w:spacing w:val="-2"/>
                <w:sz w:val="22"/>
              </w:rPr>
              <w:t>Justification</w:t>
            </w:r>
          </w:p>
        </w:tc>
        <w:tc>
          <w:tcPr>
            <w:tcW w:w="1345" w:type="dxa"/>
          </w:tcPr>
          <w:p w14:paraId="5EA28A7A">
            <w:pPr>
              <w:pStyle w:val="9"/>
              <w:rPr>
                <w:b/>
                <w:sz w:val="22"/>
              </w:rPr>
            </w:pPr>
          </w:p>
          <w:p w14:paraId="126DF9B8">
            <w:pPr>
              <w:pStyle w:val="9"/>
              <w:rPr>
                <w:b/>
                <w:sz w:val="22"/>
              </w:rPr>
            </w:pPr>
          </w:p>
          <w:p w14:paraId="7C9570EA">
            <w:pPr>
              <w:pStyle w:val="9"/>
              <w:spacing w:before="251"/>
              <w:rPr>
                <w:b/>
                <w:sz w:val="22"/>
              </w:rPr>
            </w:pPr>
          </w:p>
          <w:p w14:paraId="3C7F0071">
            <w:pPr>
              <w:pStyle w:val="9"/>
              <w:ind w:left="1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25%</w:t>
            </w:r>
          </w:p>
        </w:tc>
        <w:tc>
          <w:tcPr>
            <w:tcW w:w="2004" w:type="dxa"/>
          </w:tcPr>
          <w:p w14:paraId="6D060C2C">
            <w:pPr>
              <w:pStyle w:val="9"/>
              <w:ind w:left="112"/>
              <w:rPr>
                <w:b/>
                <w:sz w:val="22"/>
              </w:rPr>
            </w:pPr>
            <w:r>
              <w:rPr>
                <w:b/>
                <w:sz w:val="22"/>
              </w:rPr>
              <w:t>Provides</w:t>
            </w:r>
            <w:r>
              <w:rPr>
                <w:b/>
                <w:spacing w:val="-16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correct solutions with </w:t>
            </w:r>
            <w:r>
              <w:rPr>
                <w:b/>
                <w:spacing w:val="-2"/>
                <w:sz w:val="22"/>
              </w:rPr>
              <w:t xml:space="preserve">strong </w:t>
            </w:r>
            <w:r>
              <w:rPr>
                <w:b/>
                <w:sz w:val="22"/>
              </w:rPr>
              <w:t xml:space="preserve">justification and </w:t>
            </w:r>
            <w:r>
              <w:rPr>
                <w:b/>
                <w:spacing w:val="-4"/>
                <w:sz w:val="22"/>
              </w:rPr>
              <w:t>logic</w:t>
            </w:r>
          </w:p>
        </w:tc>
        <w:tc>
          <w:tcPr>
            <w:tcW w:w="1654" w:type="dxa"/>
          </w:tcPr>
          <w:p w14:paraId="7FBF3597">
            <w:pPr>
              <w:pStyle w:val="9"/>
              <w:ind w:left="114" w:right="7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Provides correct corrections </w:t>
            </w:r>
            <w:r>
              <w:rPr>
                <w:b/>
                <w:sz w:val="22"/>
              </w:rPr>
              <w:t xml:space="preserve">with some </w:t>
            </w:r>
            <w:r>
              <w:rPr>
                <w:b/>
                <w:spacing w:val="-2"/>
                <w:sz w:val="22"/>
              </w:rPr>
              <w:t>justification</w:t>
            </w:r>
          </w:p>
        </w:tc>
        <w:tc>
          <w:tcPr>
            <w:tcW w:w="1707" w:type="dxa"/>
          </w:tcPr>
          <w:p w14:paraId="106170F6">
            <w:pPr>
              <w:pStyle w:val="9"/>
              <w:ind w:left="114" w:right="23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Corrections </w:t>
            </w:r>
            <w:r>
              <w:rPr>
                <w:b/>
                <w:sz w:val="22"/>
              </w:rPr>
              <w:t>are</w:t>
            </w:r>
            <w:r>
              <w:rPr>
                <w:b/>
                <w:spacing w:val="-16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partially correct or </w:t>
            </w:r>
            <w:r>
              <w:rPr>
                <w:b/>
                <w:spacing w:val="-2"/>
                <w:sz w:val="22"/>
              </w:rPr>
              <w:t>weakly justified</w:t>
            </w:r>
          </w:p>
        </w:tc>
        <w:tc>
          <w:tcPr>
            <w:tcW w:w="1704" w:type="dxa"/>
          </w:tcPr>
          <w:p w14:paraId="1F12B853">
            <w:pPr>
              <w:pStyle w:val="9"/>
              <w:spacing w:before="252"/>
              <w:ind w:left="114" w:right="353"/>
              <w:rPr>
                <w:b/>
                <w:sz w:val="22"/>
              </w:rPr>
            </w:pPr>
            <w:r>
              <w:rPr>
                <w:b/>
                <w:sz w:val="22"/>
              </w:rPr>
              <w:t>Incorrect</w:t>
            </w:r>
            <w:r>
              <w:rPr>
                <w:b/>
                <w:spacing w:val="-16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or </w:t>
            </w:r>
            <w:r>
              <w:rPr>
                <w:b/>
                <w:spacing w:val="-6"/>
                <w:sz w:val="22"/>
              </w:rPr>
              <w:t xml:space="preserve">no </w:t>
            </w:r>
            <w:r>
              <w:rPr>
                <w:b/>
                <w:spacing w:val="-2"/>
                <w:sz w:val="22"/>
              </w:rPr>
              <w:t>corrections provided</w:t>
            </w:r>
          </w:p>
        </w:tc>
      </w:tr>
      <w:tr w14:paraId="6B2B9D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5" w:hRule="atLeast"/>
        </w:trPr>
        <w:tc>
          <w:tcPr>
            <w:tcW w:w="1659" w:type="dxa"/>
          </w:tcPr>
          <w:p w14:paraId="359319B4">
            <w:pPr>
              <w:pStyle w:val="9"/>
              <w:rPr>
                <w:b/>
                <w:sz w:val="22"/>
              </w:rPr>
            </w:pPr>
          </w:p>
          <w:p w14:paraId="2256DBE8">
            <w:pPr>
              <w:pStyle w:val="9"/>
              <w:spacing w:before="252"/>
              <w:rPr>
                <w:b/>
                <w:sz w:val="22"/>
              </w:rPr>
            </w:pPr>
          </w:p>
          <w:p w14:paraId="6A080C62">
            <w:pPr>
              <w:pStyle w:val="9"/>
              <w:ind w:left="115" w:right="25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Application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1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Concepts</w:t>
            </w:r>
          </w:p>
        </w:tc>
        <w:tc>
          <w:tcPr>
            <w:tcW w:w="1345" w:type="dxa"/>
          </w:tcPr>
          <w:p w14:paraId="0564C4FC">
            <w:pPr>
              <w:pStyle w:val="9"/>
              <w:rPr>
                <w:b/>
                <w:sz w:val="22"/>
              </w:rPr>
            </w:pPr>
          </w:p>
          <w:p w14:paraId="44164A6B">
            <w:pPr>
              <w:pStyle w:val="9"/>
              <w:rPr>
                <w:b/>
                <w:sz w:val="22"/>
              </w:rPr>
            </w:pPr>
          </w:p>
          <w:p w14:paraId="1152C236">
            <w:pPr>
              <w:pStyle w:val="9"/>
              <w:spacing w:before="251"/>
              <w:rPr>
                <w:b/>
                <w:sz w:val="22"/>
              </w:rPr>
            </w:pPr>
          </w:p>
          <w:p w14:paraId="5EA7BFE7">
            <w:pPr>
              <w:pStyle w:val="9"/>
              <w:ind w:left="1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15%</w:t>
            </w:r>
          </w:p>
        </w:tc>
        <w:tc>
          <w:tcPr>
            <w:tcW w:w="2004" w:type="dxa"/>
          </w:tcPr>
          <w:p w14:paraId="0BF2CF53">
            <w:pPr>
              <w:pStyle w:val="9"/>
              <w:ind w:left="112" w:right="17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Effectively </w:t>
            </w:r>
            <w:r>
              <w:rPr>
                <w:b/>
                <w:sz w:val="22"/>
              </w:rPr>
              <w:t>applies</w:t>
            </w:r>
            <w:r>
              <w:rPr>
                <w:b/>
                <w:spacing w:val="-16"/>
                <w:sz w:val="22"/>
              </w:rPr>
              <w:t xml:space="preserve"> </w:t>
            </w:r>
            <w:r>
              <w:rPr>
                <w:b/>
                <w:sz w:val="22"/>
              </w:rPr>
              <w:t>relevant concepts to analyze and resolve errors</w:t>
            </w:r>
          </w:p>
        </w:tc>
        <w:tc>
          <w:tcPr>
            <w:tcW w:w="1654" w:type="dxa"/>
          </w:tcPr>
          <w:p w14:paraId="13A4064F">
            <w:pPr>
              <w:pStyle w:val="9"/>
              <w:spacing w:before="252"/>
              <w:ind w:left="114" w:right="41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Applies concepts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-16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minor </w:t>
            </w:r>
            <w:r>
              <w:rPr>
                <w:b/>
                <w:spacing w:val="-2"/>
                <w:sz w:val="22"/>
              </w:rPr>
              <w:t>errors</w:t>
            </w:r>
          </w:p>
        </w:tc>
        <w:tc>
          <w:tcPr>
            <w:tcW w:w="1707" w:type="dxa"/>
          </w:tcPr>
          <w:p w14:paraId="544E6723">
            <w:pPr>
              <w:pStyle w:val="9"/>
              <w:spacing w:before="252"/>
              <w:ind w:left="114" w:right="23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Limited application; requires guidance</w:t>
            </w:r>
          </w:p>
        </w:tc>
        <w:tc>
          <w:tcPr>
            <w:tcW w:w="1704" w:type="dxa"/>
          </w:tcPr>
          <w:p w14:paraId="5008CB21">
            <w:pPr>
              <w:pStyle w:val="9"/>
              <w:rPr>
                <w:b/>
                <w:sz w:val="22"/>
              </w:rPr>
            </w:pPr>
          </w:p>
          <w:p w14:paraId="49BEE64F">
            <w:pPr>
              <w:pStyle w:val="9"/>
              <w:rPr>
                <w:b/>
                <w:sz w:val="22"/>
              </w:rPr>
            </w:pPr>
          </w:p>
          <w:p w14:paraId="1F0C5ACE">
            <w:pPr>
              <w:pStyle w:val="9"/>
              <w:ind w:left="114" w:right="499"/>
              <w:rPr>
                <w:b/>
                <w:sz w:val="22"/>
              </w:rPr>
            </w:pPr>
            <w:r>
              <w:rPr>
                <w:b/>
                <w:sz w:val="22"/>
              </w:rPr>
              <w:t>Unable</w:t>
            </w:r>
            <w:r>
              <w:rPr>
                <w:b/>
                <w:spacing w:val="-16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to </w:t>
            </w:r>
            <w:r>
              <w:rPr>
                <w:b/>
                <w:spacing w:val="-2"/>
                <w:sz w:val="22"/>
              </w:rPr>
              <w:t>apply concepts</w:t>
            </w:r>
          </w:p>
        </w:tc>
      </w:tr>
      <w:tr w14:paraId="098DBE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8" w:hRule="atLeast"/>
        </w:trPr>
        <w:tc>
          <w:tcPr>
            <w:tcW w:w="1659" w:type="dxa"/>
          </w:tcPr>
          <w:p w14:paraId="508F6C3E">
            <w:pPr>
              <w:pStyle w:val="9"/>
              <w:rPr>
                <w:b/>
                <w:sz w:val="22"/>
              </w:rPr>
            </w:pPr>
          </w:p>
          <w:p w14:paraId="355E892F">
            <w:pPr>
              <w:pStyle w:val="9"/>
              <w:spacing w:before="158"/>
              <w:rPr>
                <w:b/>
                <w:sz w:val="22"/>
              </w:rPr>
            </w:pPr>
          </w:p>
          <w:p w14:paraId="23E35DA7">
            <w:pPr>
              <w:pStyle w:val="9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Clarity &amp; </w:t>
            </w:r>
            <w:r>
              <w:rPr>
                <w:b/>
                <w:spacing w:val="-2"/>
                <w:sz w:val="22"/>
              </w:rPr>
              <w:t>Presentation</w:t>
            </w:r>
          </w:p>
        </w:tc>
        <w:tc>
          <w:tcPr>
            <w:tcW w:w="1345" w:type="dxa"/>
          </w:tcPr>
          <w:p w14:paraId="75FEEFD5">
            <w:pPr>
              <w:pStyle w:val="9"/>
              <w:rPr>
                <w:b/>
                <w:sz w:val="22"/>
              </w:rPr>
            </w:pPr>
          </w:p>
          <w:p w14:paraId="7D7BB61F">
            <w:pPr>
              <w:pStyle w:val="9"/>
              <w:rPr>
                <w:b/>
                <w:sz w:val="22"/>
              </w:rPr>
            </w:pPr>
          </w:p>
          <w:p w14:paraId="0B6ADCA3">
            <w:pPr>
              <w:pStyle w:val="9"/>
              <w:spacing w:before="157"/>
              <w:rPr>
                <w:b/>
                <w:sz w:val="22"/>
              </w:rPr>
            </w:pPr>
          </w:p>
          <w:p w14:paraId="030ABC05">
            <w:pPr>
              <w:pStyle w:val="9"/>
              <w:ind w:left="1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10%</w:t>
            </w:r>
          </w:p>
        </w:tc>
        <w:tc>
          <w:tcPr>
            <w:tcW w:w="2004" w:type="dxa"/>
          </w:tcPr>
          <w:p w14:paraId="1F11B784">
            <w:pPr>
              <w:pStyle w:val="9"/>
              <w:spacing w:before="158"/>
              <w:ind w:left="112" w:right="19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Presents </w:t>
            </w:r>
            <w:r>
              <w:rPr>
                <w:b/>
                <w:sz w:val="22"/>
              </w:rPr>
              <w:t>analysis</w:t>
            </w:r>
            <w:r>
              <w:rPr>
                <w:b/>
                <w:spacing w:val="-16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clearly, logically, and </w:t>
            </w:r>
            <w:r>
              <w:rPr>
                <w:b/>
                <w:spacing w:val="-2"/>
                <w:sz w:val="22"/>
              </w:rPr>
              <w:t>systematically</w:t>
            </w:r>
          </w:p>
        </w:tc>
        <w:tc>
          <w:tcPr>
            <w:tcW w:w="1654" w:type="dxa"/>
          </w:tcPr>
          <w:p w14:paraId="4698F193">
            <w:pPr>
              <w:pStyle w:val="9"/>
              <w:spacing w:before="157"/>
              <w:rPr>
                <w:b/>
                <w:sz w:val="22"/>
              </w:rPr>
            </w:pPr>
          </w:p>
          <w:p w14:paraId="1AC24712">
            <w:pPr>
              <w:pStyle w:val="9"/>
              <w:ind w:left="114" w:right="7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Generally </w:t>
            </w:r>
            <w:r>
              <w:rPr>
                <w:b/>
                <w:sz w:val="22"/>
              </w:rPr>
              <w:t>clear with minor</w:t>
            </w:r>
            <w:r>
              <w:rPr>
                <w:b/>
                <w:spacing w:val="-16"/>
                <w:sz w:val="22"/>
              </w:rPr>
              <w:t xml:space="preserve"> </w:t>
            </w:r>
            <w:r>
              <w:rPr>
                <w:b/>
                <w:sz w:val="22"/>
              </w:rPr>
              <w:t>issues</w:t>
            </w:r>
          </w:p>
        </w:tc>
        <w:tc>
          <w:tcPr>
            <w:tcW w:w="1707" w:type="dxa"/>
          </w:tcPr>
          <w:p w14:paraId="38BF1BDB">
            <w:pPr>
              <w:pStyle w:val="9"/>
              <w:spacing w:before="157"/>
              <w:rPr>
                <w:b/>
                <w:sz w:val="22"/>
              </w:rPr>
            </w:pPr>
          </w:p>
          <w:p w14:paraId="02888CB7">
            <w:pPr>
              <w:pStyle w:val="9"/>
              <w:ind w:left="114" w:right="233"/>
              <w:rPr>
                <w:b/>
                <w:sz w:val="22"/>
              </w:rPr>
            </w:pPr>
            <w:r>
              <w:rPr>
                <w:b/>
                <w:sz w:val="22"/>
              </w:rPr>
              <w:t>Lacks</w:t>
            </w:r>
            <w:r>
              <w:rPr>
                <w:b/>
                <w:spacing w:val="-16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clarity or proper </w:t>
            </w:r>
            <w:r>
              <w:rPr>
                <w:b/>
                <w:spacing w:val="-2"/>
                <w:sz w:val="22"/>
              </w:rPr>
              <w:t>structure</w:t>
            </w:r>
          </w:p>
        </w:tc>
        <w:tc>
          <w:tcPr>
            <w:tcW w:w="1704" w:type="dxa"/>
          </w:tcPr>
          <w:p w14:paraId="591C0E63">
            <w:pPr>
              <w:pStyle w:val="9"/>
              <w:spacing w:before="158"/>
              <w:ind w:left="114" w:right="10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 xml:space="preserve">Poor </w:t>
            </w:r>
            <w:r>
              <w:rPr>
                <w:b/>
                <w:spacing w:val="-2"/>
                <w:sz w:val="22"/>
              </w:rPr>
              <w:t xml:space="preserve">presentation </w:t>
            </w:r>
            <w:r>
              <w:rPr>
                <w:b/>
                <w:sz w:val="22"/>
              </w:rPr>
              <w:t>and difficult to</w:t>
            </w:r>
            <w:r>
              <w:rPr>
                <w:b/>
                <w:spacing w:val="-16"/>
                <w:sz w:val="22"/>
              </w:rPr>
              <w:t xml:space="preserve"> </w:t>
            </w:r>
            <w:r>
              <w:rPr>
                <w:b/>
                <w:sz w:val="22"/>
              </w:rPr>
              <w:t>understand</w:t>
            </w:r>
          </w:p>
        </w:tc>
      </w:tr>
    </w:tbl>
    <w:p w14:paraId="2746661A">
      <w:pPr>
        <w:pStyle w:val="5"/>
        <w:ind w:left="0"/>
        <w:rPr>
          <w:rFonts w:ascii="Arial"/>
          <w:b/>
          <w:sz w:val="20"/>
        </w:rPr>
      </w:pPr>
    </w:p>
    <w:p w14:paraId="698F8BFB">
      <w:pPr>
        <w:pStyle w:val="5"/>
        <w:spacing w:before="149"/>
        <w:ind w:left="0"/>
        <w:rPr>
          <w:rFonts w:ascii="Arial"/>
          <w:b/>
          <w:sz w:val="20"/>
        </w:rPr>
      </w:pPr>
    </w:p>
    <w:tbl>
      <w:tblPr>
        <w:tblStyle w:val="4"/>
        <w:tblW w:w="0" w:type="auto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7"/>
        <w:gridCol w:w="1603"/>
        <w:gridCol w:w="1164"/>
        <w:gridCol w:w="1511"/>
        <w:gridCol w:w="1535"/>
        <w:gridCol w:w="1550"/>
        <w:gridCol w:w="745"/>
        <w:gridCol w:w="743"/>
      </w:tblGrid>
      <w:tr w14:paraId="084780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</w:trPr>
        <w:tc>
          <w:tcPr>
            <w:tcW w:w="987" w:type="dxa"/>
          </w:tcPr>
          <w:p w14:paraId="2C999281">
            <w:pPr>
              <w:pStyle w:val="9"/>
              <w:ind w:left="107" w:right="94"/>
              <w:jc w:val="both"/>
              <w:rPr>
                <w:b/>
                <w:sz w:val="22"/>
              </w:rPr>
            </w:pPr>
            <w:r>
              <w:rPr>
                <w:b/>
                <w:color w:val="1F4E79"/>
                <w:sz w:val="22"/>
              </w:rPr>
              <w:t>Q.</w:t>
            </w:r>
            <w:r>
              <w:rPr>
                <w:b/>
                <w:color w:val="1F4E79"/>
                <w:spacing w:val="-16"/>
                <w:sz w:val="22"/>
              </w:rPr>
              <w:t xml:space="preserve"> </w:t>
            </w:r>
            <w:r>
              <w:rPr>
                <w:b/>
                <w:color w:val="1F4E79"/>
                <w:sz w:val="22"/>
              </w:rPr>
              <w:t>No.</w:t>
            </w:r>
            <w:r>
              <w:rPr>
                <w:b/>
                <w:color w:val="1F4E79"/>
                <w:spacing w:val="-15"/>
                <w:sz w:val="22"/>
              </w:rPr>
              <w:t xml:space="preserve"> </w:t>
            </w:r>
            <w:r>
              <w:rPr>
                <w:b/>
                <w:color w:val="1F4E79"/>
                <w:sz w:val="22"/>
              </w:rPr>
              <w:t xml:space="preserve">/ </w:t>
            </w:r>
            <w:r>
              <w:rPr>
                <w:b/>
                <w:color w:val="1F4E79"/>
                <w:spacing w:val="-2"/>
                <w:sz w:val="22"/>
              </w:rPr>
              <w:t>Criteria Level</w:t>
            </w:r>
          </w:p>
        </w:tc>
        <w:tc>
          <w:tcPr>
            <w:tcW w:w="1603" w:type="dxa"/>
          </w:tcPr>
          <w:p w14:paraId="69EE28F8">
            <w:pPr>
              <w:pStyle w:val="9"/>
              <w:ind w:left="107"/>
              <w:rPr>
                <w:b/>
                <w:sz w:val="22"/>
              </w:rPr>
            </w:pPr>
            <w:r>
              <w:rPr>
                <w:b/>
                <w:color w:val="1F4E79"/>
                <w:spacing w:val="-2"/>
                <w:sz w:val="22"/>
              </w:rPr>
              <w:t>Error Identification</w:t>
            </w:r>
          </w:p>
        </w:tc>
        <w:tc>
          <w:tcPr>
            <w:tcW w:w="1164" w:type="dxa"/>
          </w:tcPr>
          <w:p w14:paraId="26ECE8D8">
            <w:pPr>
              <w:pStyle w:val="9"/>
              <w:ind w:left="107"/>
              <w:rPr>
                <w:b/>
                <w:sz w:val="22"/>
              </w:rPr>
            </w:pPr>
            <w:r>
              <w:rPr>
                <w:b/>
                <w:color w:val="1F4E79"/>
                <w:spacing w:val="-4"/>
                <w:sz w:val="22"/>
              </w:rPr>
              <w:t xml:space="preserve">Root </w:t>
            </w:r>
            <w:r>
              <w:rPr>
                <w:b/>
                <w:color w:val="1F4E79"/>
                <w:spacing w:val="-2"/>
                <w:sz w:val="22"/>
              </w:rPr>
              <w:t>Cause Analysis</w:t>
            </w:r>
          </w:p>
        </w:tc>
        <w:tc>
          <w:tcPr>
            <w:tcW w:w="1511" w:type="dxa"/>
          </w:tcPr>
          <w:p w14:paraId="561E09D3">
            <w:pPr>
              <w:pStyle w:val="9"/>
              <w:ind w:left="108" w:right="91"/>
              <w:rPr>
                <w:b/>
                <w:sz w:val="22"/>
              </w:rPr>
            </w:pPr>
            <w:r>
              <w:rPr>
                <w:b/>
                <w:color w:val="1F4E79"/>
                <w:spacing w:val="-2"/>
                <w:sz w:val="22"/>
              </w:rPr>
              <w:t>Correction</w:t>
            </w:r>
            <w:r>
              <w:rPr>
                <w:b/>
                <w:color w:val="1F4E79"/>
                <w:spacing w:val="40"/>
                <w:sz w:val="22"/>
              </w:rPr>
              <w:t xml:space="preserve"> </w:t>
            </w:r>
            <w:r>
              <w:rPr>
                <w:b/>
                <w:color w:val="1F4E79"/>
                <w:spacing w:val="-10"/>
                <w:sz w:val="22"/>
              </w:rPr>
              <w:t xml:space="preserve">&amp; </w:t>
            </w:r>
            <w:r>
              <w:rPr>
                <w:b/>
                <w:color w:val="1F4E79"/>
                <w:spacing w:val="-2"/>
                <w:sz w:val="22"/>
              </w:rPr>
              <w:t>Justification</w:t>
            </w:r>
          </w:p>
        </w:tc>
        <w:tc>
          <w:tcPr>
            <w:tcW w:w="1535" w:type="dxa"/>
          </w:tcPr>
          <w:p w14:paraId="313A72B9">
            <w:pPr>
              <w:pStyle w:val="9"/>
              <w:ind w:left="109"/>
              <w:rPr>
                <w:b/>
                <w:sz w:val="22"/>
              </w:rPr>
            </w:pPr>
            <w:r>
              <w:rPr>
                <w:b/>
                <w:color w:val="1F4E79"/>
                <w:spacing w:val="-2"/>
                <w:sz w:val="22"/>
              </w:rPr>
              <w:t xml:space="preserve">Applications </w:t>
            </w:r>
            <w:r>
              <w:rPr>
                <w:b/>
                <w:color w:val="1F4E79"/>
                <w:sz w:val="22"/>
              </w:rPr>
              <w:t>of Concepts</w:t>
            </w:r>
          </w:p>
        </w:tc>
        <w:tc>
          <w:tcPr>
            <w:tcW w:w="1550" w:type="dxa"/>
          </w:tcPr>
          <w:p w14:paraId="302C9784">
            <w:pPr>
              <w:pStyle w:val="9"/>
              <w:ind w:left="110"/>
              <w:rPr>
                <w:b/>
                <w:sz w:val="22"/>
              </w:rPr>
            </w:pPr>
            <w:r>
              <w:rPr>
                <w:b/>
                <w:color w:val="1F4E79"/>
                <w:sz w:val="22"/>
              </w:rPr>
              <w:t xml:space="preserve">Clarity &amp; </w:t>
            </w:r>
            <w:r>
              <w:rPr>
                <w:b/>
                <w:color w:val="1F4E79"/>
                <w:spacing w:val="-2"/>
                <w:sz w:val="22"/>
              </w:rPr>
              <w:t>Presentation</w:t>
            </w:r>
          </w:p>
        </w:tc>
        <w:tc>
          <w:tcPr>
            <w:tcW w:w="745" w:type="dxa"/>
          </w:tcPr>
          <w:p w14:paraId="452AA037">
            <w:pPr>
              <w:pStyle w:val="9"/>
              <w:ind w:left="111" w:right="88"/>
              <w:rPr>
                <w:b/>
                <w:sz w:val="22"/>
              </w:rPr>
            </w:pPr>
            <w:r>
              <w:rPr>
                <w:b/>
                <w:color w:val="1F4E79"/>
                <w:spacing w:val="-4"/>
                <w:sz w:val="22"/>
              </w:rPr>
              <w:t xml:space="preserve">Sub. </w:t>
            </w:r>
            <w:r>
              <w:rPr>
                <w:b/>
                <w:color w:val="1F4E79"/>
                <w:spacing w:val="-2"/>
                <w:sz w:val="22"/>
              </w:rPr>
              <w:t>Total</w:t>
            </w:r>
          </w:p>
        </w:tc>
        <w:tc>
          <w:tcPr>
            <w:tcW w:w="743" w:type="dxa"/>
          </w:tcPr>
          <w:p w14:paraId="0BFCE67E">
            <w:pPr>
              <w:pStyle w:val="9"/>
              <w:spacing w:line="252" w:lineRule="exact"/>
              <w:ind w:left="113"/>
              <w:rPr>
                <w:b/>
                <w:sz w:val="22"/>
              </w:rPr>
            </w:pPr>
            <w:r>
              <w:rPr>
                <w:b/>
                <w:color w:val="1F4E79"/>
                <w:spacing w:val="-2"/>
                <w:sz w:val="22"/>
              </w:rPr>
              <w:t>Total</w:t>
            </w:r>
          </w:p>
          <w:p w14:paraId="7DD4E2B3">
            <w:pPr>
              <w:pStyle w:val="9"/>
              <w:spacing w:line="252" w:lineRule="exact"/>
              <w:ind w:left="113"/>
              <w:rPr>
                <w:b/>
                <w:sz w:val="22"/>
              </w:rPr>
            </w:pPr>
            <w:r>
              <w:rPr>
                <w:b/>
                <w:color w:val="1F4E79"/>
                <w:spacing w:val="-10"/>
                <w:sz w:val="22"/>
              </w:rPr>
              <w:t>%</w:t>
            </w:r>
          </w:p>
        </w:tc>
      </w:tr>
      <w:tr w14:paraId="6ED8C5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987" w:type="dxa"/>
          </w:tcPr>
          <w:p w14:paraId="42A5ADAC">
            <w:pPr>
              <w:pStyle w:val="9"/>
              <w:spacing w:before="3"/>
              <w:ind w:left="107"/>
              <w:rPr>
                <w:b/>
                <w:sz w:val="22"/>
              </w:rPr>
            </w:pPr>
            <w:r>
              <w:rPr>
                <w:b/>
                <w:color w:val="1F4E79"/>
                <w:spacing w:val="-10"/>
                <w:sz w:val="22"/>
              </w:rPr>
              <w:t>1</w:t>
            </w:r>
          </w:p>
        </w:tc>
        <w:tc>
          <w:tcPr>
            <w:tcW w:w="1603" w:type="dxa"/>
          </w:tcPr>
          <w:p w14:paraId="4FC9F6FA">
            <w:pPr>
              <w:pStyle w:val="9"/>
              <w:spacing w:before="3"/>
              <w:ind w:left="107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3</w:t>
            </w:r>
          </w:p>
        </w:tc>
        <w:tc>
          <w:tcPr>
            <w:tcW w:w="1164" w:type="dxa"/>
          </w:tcPr>
          <w:p w14:paraId="679C2C81">
            <w:pPr>
              <w:pStyle w:val="9"/>
              <w:spacing w:before="3"/>
              <w:ind w:left="107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3</w:t>
            </w:r>
          </w:p>
        </w:tc>
        <w:tc>
          <w:tcPr>
            <w:tcW w:w="1511" w:type="dxa"/>
          </w:tcPr>
          <w:p w14:paraId="7B5AB84E">
            <w:pPr>
              <w:pStyle w:val="9"/>
              <w:spacing w:before="3"/>
              <w:ind w:left="108"/>
              <w:rPr>
                <w:b/>
                <w:sz w:val="22"/>
              </w:rPr>
            </w:pPr>
            <w:r>
              <w:rPr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535" w:type="dxa"/>
          </w:tcPr>
          <w:p w14:paraId="7C34C033">
            <w:pPr>
              <w:pStyle w:val="9"/>
              <w:spacing w:before="3"/>
              <w:ind w:left="109"/>
              <w:rPr>
                <w:b/>
                <w:sz w:val="22"/>
              </w:rPr>
            </w:pPr>
            <w:r>
              <w:rPr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550" w:type="dxa"/>
          </w:tcPr>
          <w:p w14:paraId="6D8E18D4">
            <w:pPr>
              <w:pStyle w:val="9"/>
              <w:spacing w:before="3"/>
              <w:ind w:left="110"/>
              <w:rPr>
                <w:b/>
                <w:sz w:val="22"/>
              </w:rPr>
            </w:pPr>
            <w:r>
              <w:rPr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745" w:type="dxa"/>
          </w:tcPr>
          <w:p w14:paraId="3F697246">
            <w:pPr>
              <w:pStyle w:val="9"/>
              <w:spacing w:before="3"/>
              <w:ind w:left="111"/>
              <w:rPr>
                <w:rFonts w:hint="default"/>
                <w:b/>
                <w:sz w:val="22"/>
                <w:lang w:val="en-US"/>
              </w:rPr>
            </w:pPr>
            <w:r>
              <w:rPr>
                <w:b/>
                <w:color w:val="1F4E79"/>
                <w:spacing w:val="-5"/>
                <w:sz w:val="22"/>
              </w:rPr>
              <w:t>1</w:t>
            </w:r>
            <w:r>
              <w:rPr>
                <w:rFonts w:hint="default"/>
                <w:b/>
                <w:color w:val="1F4E79"/>
                <w:spacing w:val="-5"/>
                <w:sz w:val="22"/>
                <w:lang w:val="en-US"/>
              </w:rPr>
              <w:t>5</w:t>
            </w:r>
            <w:bookmarkStart w:id="0" w:name="_GoBack"/>
            <w:bookmarkEnd w:id="0"/>
          </w:p>
        </w:tc>
        <w:tc>
          <w:tcPr>
            <w:tcW w:w="743" w:type="dxa"/>
            <w:vMerge w:val="restart"/>
          </w:tcPr>
          <w:p w14:paraId="7FED6695">
            <w:pPr>
              <w:pStyle w:val="9"/>
              <w:spacing w:before="3"/>
              <w:ind w:left="113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75</w:t>
            </w:r>
          </w:p>
        </w:tc>
      </w:tr>
      <w:tr w14:paraId="3001AD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987" w:type="dxa"/>
          </w:tcPr>
          <w:p w14:paraId="07B095FE">
            <w:pPr>
              <w:pStyle w:val="9"/>
              <w:spacing w:before="2"/>
              <w:ind w:left="107"/>
              <w:rPr>
                <w:b/>
                <w:sz w:val="22"/>
              </w:rPr>
            </w:pPr>
            <w:r>
              <w:rPr>
                <w:b/>
                <w:color w:val="1F4E79"/>
                <w:spacing w:val="-10"/>
                <w:sz w:val="22"/>
              </w:rPr>
              <w:t>2</w:t>
            </w:r>
          </w:p>
        </w:tc>
        <w:tc>
          <w:tcPr>
            <w:tcW w:w="1603" w:type="dxa"/>
          </w:tcPr>
          <w:p w14:paraId="104CCC2F">
            <w:pPr>
              <w:pStyle w:val="9"/>
              <w:spacing w:before="2"/>
              <w:ind w:left="107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3</w:t>
            </w:r>
          </w:p>
        </w:tc>
        <w:tc>
          <w:tcPr>
            <w:tcW w:w="1164" w:type="dxa"/>
          </w:tcPr>
          <w:p w14:paraId="2C8FE2E7">
            <w:pPr>
              <w:pStyle w:val="9"/>
              <w:spacing w:before="2"/>
              <w:ind w:left="107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3</w:t>
            </w:r>
          </w:p>
        </w:tc>
        <w:tc>
          <w:tcPr>
            <w:tcW w:w="1511" w:type="dxa"/>
          </w:tcPr>
          <w:p w14:paraId="7041222E">
            <w:pPr>
              <w:pStyle w:val="9"/>
              <w:spacing w:before="2"/>
              <w:ind w:left="108"/>
              <w:rPr>
                <w:b/>
                <w:sz w:val="22"/>
              </w:rPr>
            </w:pPr>
            <w:r>
              <w:rPr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535" w:type="dxa"/>
          </w:tcPr>
          <w:p w14:paraId="3EA483E2">
            <w:pPr>
              <w:pStyle w:val="9"/>
              <w:spacing w:before="2"/>
              <w:ind w:left="109"/>
              <w:rPr>
                <w:b/>
                <w:sz w:val="22"/>
              </w:rPr>
            </w:pPr>
            <w:r>
              <w:rPr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550" w:type="dxa"/>
          </w:tcPr>
          <w:p w14:paraId="3494741D">
            <w:pPr>
              <w:pStyle w:val="9"/>
              <w:spacing w:before="2"/>
              <w:ind w:left="110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3</w:t>
            </w:r>
          </w:p>
        </w:tc>
        <w:tc>
          <w:tcPr>
            <w:tcW w:w="745" w:type="dxa"/>
          </w:tcPr>
          <w:p w14:paraId="19EB9E12">
            <w:pPr>
              <w:pStyle w:val="9"/>
              <w:spacing w:before="2"/>
              <w:ind w:left="111"/>
              <w:rPr>
                <w:rFonts w:hint="default"/>
                <w:b/>
                <w:sz w:val="22"/>
                <w:lang w:val="en-US"/>
              </w:rPr>
            </w:pPr>
            <w:r>
              <w:rPr>
                <w:b/>
                <w:color w:val="1F4E79"/>
                <w:spacing w:val="-5"/>
                <w:sz w:val="22"/>
              </w:rPr>
              <w:t>1</w:t>
            </w:r>
            <w:r>
              <w:rPr>
                <w:rFonts w:hint="default"/>
                <w:b/>
                <w:color w:val="1F4E79"/>
                <w:spacing w:val="-5"/>
                <w:sz w:val="22"/>
                <w:lang w:val="en-US"/>
              </w:rPr>
              <w:t>5</w:t>
            </w:r>
          </w:p>
        </w:tc>
        <w:tc>
          <w:tcPr>
            <w:tcW w:w="743" w:type="dxa"/>
            <w:vMerge w:val="continue"/>
            <w:tcBorders>
              <w:top w:val="nil"/>
            </w:tcBorders>
          </w:tcPr>
          <w:p w14:paraId="610322C5">
            <w:pPr>
              <w:rPr>
                <w:sz w:val="2"/>
                <w:szCs w:val="2"/>
              </w:rPr>
            </w:pPr>
          </w:p>
        </w:tc>
      </w:tr>
      <w:tr w14:paraId="63160A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987" w:type="dxa"/>
          </w:tcPr>
          <w:p w14:paraId="700E7FDD">
            <w:pPr>
              <w:pStyle w:val="9"/>
              <w:ind w:left="107"/>
              <w:rPr>
                <w:b/>
                <w:sz w:val="22"/>
              </w:rPr>
            </w:pPr>
            <w:r>
              <w:rPr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603" w:type="dxa"/>
          </w:tcPr>
          <w:p w14:paraId="71DC147F">
            <w:pPr>
              <w:pStyle w:val="9"/>
              <w:ind w:left="107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3</w:t>
            </w:r>
          </w:p>
        </w:tc>
        <w:tc>
          <w:tcPr>
            <w:tcW w:w="1164" w:type="dxa"/>
          </w:tcPr>
          <w:p w14:paraId="141201A3">
            <w:pPr>
              <w:pStyle w:val="9"/>
              <w:ind w:left="107"/>
              <w:rPr>
                <w:b/>
                <w:sz w:val="22"/>
              </w:rPr>
            </w:pPr>
            <w:r>
              <w:rPr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511" w:type="dxa"/>
          </w:tcPr>
          <w:p w14:paraId="5149698D">
            <w:pPr>
              <w:pStyle w:val="9"/>
              <w:ind w:left="108"/>
              <w:rPr>
                <w:b/>
                <w:sz w:val="22"/>
              </w:rPr>
            </w:pPr>
            <w:r>
              <w:rPr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535" w:type="dxa"/>
          </w:tcPr>
          <w:p w14:paraId="51264B96">
            <w:pPr>
              <w:pStyle w:val="9"/>
              <w:ind w:left="109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3</w:t>
            </w:r>
          </w:p>
        </w:tc>
        <w:tc>
          <w:tcPr>
            <w:tcW w:w="1550" w:type="dxa"/>
          </w:tcPr>
          <w:p w14:paraId="42281BC4">
            <w:pPr>
              <w:pStyle w:val="9"/>
              <w:ind w:left="110"/>
              <w:rPr>
                <w:b/>
                <w:sz w:val="22"/>
              </w:rPr>
            </w:pPr>
            <w:r>
              <w:rPr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745" w:type="dxa"/>
          </w:tcPr>
          <w:p w14:paraId="00CAD6D5">
            <w:pPr>
              <w:pStyle w:val="9"/>
              <w:ind w:left="111"/>
              <w:rPr>
                <w:rFonts w:hint="default"/>
                <w:b/>
                <w:sz w:val="22"/>
                <w:lang w:val="en-US"/>
              </w:rPr>
            </w:pPr>
            <w:r>
              <w:rPr>
                <w:b/>
                <w:color w:val="1F4E79"/>
                <w:spacing w:val="-5"/>
                <w:sz w:val="22"/>
              </w:rPr>
              <w:t>1</w:t>
            </w:r>
            <w:r>
              <w:rPr>
                <w:rFonts w:hint="default"/>
                <w:b/>
                <w:color w:val="1F4E79"/>
                <w:spacing w:val="-5"/>
                <w:sz w:val="22"/>
                <w:lang w:val="en-US"/>
              </w:rPr>
              <w:t>5</w:t>
            </w:r>
          </w:p>
        </w:tc>
        <w:tc>
          <w:tcPr>
            <w:tcW w:w="743" w:type="dxa"/>
            <w:vMerge w:val="continue"/>
            <w:tcBorders>
              <w:top w:val="nil"/>
            </w:tcBorders>
          </w:tcPr>
          <w:p w14:paraId="30860021">
            <w:pPr>
              <w:rPr>
                <w:sz w:val="2"/>
                <w:szCs w:val="2"/>
              </w:rPr>
            </w:pPr>
          </w:p>
        </w:tc>
      </w:tr>
      <w:tr w14:paraId="33A409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987" w:type="dxa"/>
          </w:tcPr>
          <w:p w14:paraId="69B1A547">
            <w:pPr>
              <w:pStyle w:val="9"/>
              <w:ind w:left="107"/>
              <w:rPr>
                <w:b/>
                <w:sz w:val="22"/>
              </w:rPr>
            </w:pPr>
            <w:r>
              <w:rPr>
                <w:b/>
                <w:color w:val="1F4E79"/>
                <w:spacing w:val="-10"/>
                <w:sz w:val="22"/>
              </w:rPr>
              <w:t>4</w:t>
            </w:r>
          </w:p>
        </w:tc>
        <w:tc>
          <w:tcPr>
            <w:tcW w:w="1603" w:type="dxa"/>
          </w:tcPr>
          <w:p w14:paraId="5E1967E5">
            <w:pPr>
              <w:pStyle w:val="9"/>
              <w:ind w:left="107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3</w:t>
            </w:r>
          </w:p>
        </w:tc>
        <w:tc>
          <w:tcPr>
            <w:tcW w:w="1164" w:type="dxa"/>
          </w:tcPr>
          <w:p w14:paraId="248D8F05">
            <w:pPr>
              <w:pStyle w:val="9"/>
              <w:ind w:left="107"/>
              <w:rPr>
                <w:b/>
                <w:sz w:val="22"/>
              </w:rPr>
            </w:pPr>
            <w:r>
              <w:rPr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511" w:type="dxa"/>
          </w:tcPr>
          <w:p w14:paraId="7B767B99">
            <w:pPr>
              <w:pStyle w:val="9"/>
              <w:ind w:left="108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3</w:t>
            </w:r>
          </w:p>
        </w:tc>
        <w:tc>
          <w:tcPr>
            <w:tcW w:w="1535" w:type="dxa"/>
          </w:tcPr>
          <w:p w14:paraId="06D00A67">
            <w:pPr>
              <w:pStyle w:val="9"/>
              <w:ind w:left="109"/>
              <w:rPr>
                <w:b/>
                <w:sz w:val="22"/>
              </w:rPr>
            </w:pPr>
            <w:r>
              <w:rPr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550" w:type="dxa"/>
          </w:tcPr>
          <w:p w14:paraId="20CF6205">
            <w:pPr>
              <w:pStyle w:val="9"/>
              <w:ind w:left="110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3</w:t>
            </w:r>
          </w:p>
        </w:tc>
        <w:tc>
          <w:tcPr>
            <w:tcW w:w="745" w:type="dxa"/>
          </w:tcPr>
          <w:p w14:paraId="038560CA">
            <w:pPr>
              <w:pStyle w:val="9"/>
              <w:ind w:left="111"/>
              <w:rPr>
                <w:rFonts w:hint="default"/>
                <w:b/>
                <w:sz w:val="22"/>
                <w:lang w:val="en-US"/>
              </w:rPr>
            </w:pPr>
            <w:r>
              <w:rPr>
                <w:b/>
                <w:color w:val="1F4E79"/>
                <w:spacing w:val="-5"/>
                <w:sz w:val="22"/>
              </w:rPr>
              <w:t>1</w:t>
            </w:r>
            <w:r>
              <w:rPr>
                <w:rFonts w:hint="default"/>
                <w:b/>
                <w:color w:val="1F4E79"/>
                <w:spacing w:val="-5"/>
                <w:sz w:val="22"/>
                <w:lang w:val="en-US"/>
              </w:rPr>
              <w:t>5</w:t>
            </w:r>
          </w:p>
        </w:tc>
        <w:tc>
          <w:tcPr>
            <w:tcW w:w="743" w:type="dxa"/>
            <w:vMerge w:val="continue"/>
            <w:tcBorders>
              <w:top w:val="nil"/>
            </w:tcBorders>
          </w:tcPr>
          <w:p w14:paraId="799DBFEC">
            <w:pPr>
              <w:rPr>
                <w:sz w:val="2"/>
                <w:szCs w:val="2"/>
              </w:rPr>
            </w:pPr>
          </w:p>
        </w:tc>
      </w:tr>
      <w:tr w14:paraId="7BC06C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987" w:type="dxa"/>
          </w:tcPr>
          <w:p w14:paraId="2F3A2396">
            <w:pPr>
              <w:pStyle w:val="9"/>
              <w:ind w:left="107"/>
              <w:rPr>
                <w:b/>
                <w:sz w:val="22"/>
              </w:rPr>
            </w:pPr>
            <w:r>
              <w:rPr>
                <w:b/>
                <w:color w:val="1F4E79"/>
                <w:spacing w:val="-10"/>
                <w:sz w:val="22"/>
              </w:rPr>
              <w:t>5</w:t>
            </w:r>
          </w:p>
        </w:tc>
        <w:tc>
          <w:tcPr>
            <w:tcW w:w="1603" w:type="dxa"/>
          </w:tcPr>
          <w:p w14:paraId="22C3A53E">
            <w:pPr>
              <w:pStyle w:val="9"/>
              <w:ind w:left="107"/>
              <w:rPr>
                <w:b/>
                <w:sz w:val="22"/>
              </w:rPr>
            </w:pPr>
            <w:r>
              <w:rPr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164" w:type="dxa"/>
          </w:tcPr>
          <w:p w14:paraId="5EBDA50C">
            <w:pPr>
              <w:pStyle w:val="9"/>
              <w:ind w:left="107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3</w:t>
            </w:r>
          </w:p>
        </w:tc>
        <w:tc>
          <w:tcPr>
            <w:tcW w:w="1511" w:type="dxa"/>
          </w:tcPr>
          <w:p w14:paraId="5984672B">
            <w:pPr>
              <w:pStyle w:val="9"/>
              <w:ind w:left="108"/>
              <w:rPr>
                <w:b/>
                <w:sz w:val="22"/>
              </w:rPr>
            </w:pPr>
            <w:r>
              <w:rPr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535" w:type="dxa"/>
          </w:tcPr>
          <w:p w14:paraId="193D5C09">
            <w:pPr>
              <w:pStyle w:val="9"/>
              <w:ind w:left="109"/>
              <w:rPr>
                <w:b/>
                <w:sz w:val="22"/>
              </w:rPr>
            </w:pPr>
            <w:r>
              <w:rPr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550" w:type="dxa"/>
          </w:tcPr>
          <w:p w14:paraId="4A302BA8">
            <w:pPr>
              <w:pStyle w:val="9"/>
              <w:ind w:left="110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3</w:t>
            </w:r>
          </w:p>
        </w:tc>
        <w:tc>
          <w:tcPr>
            <w:tcW w:w="745" w:type="dxa"/>
          </w:tcPr>
          <w:p w14:paraId="14E27829">
            <w:pPr>
              <w:pStyle w:val="9"/>
              <w:ind w:left="111"/>
              <w:rPr>
                <w:rFonts w:hint="default"/>
                <w:b/>
                <w:sz w:val="22"/>
                <w:lang w:val="en-US"/>
              </w:rPr>
            </w:pPr>
            <w:r>
              <w:rPr>
                <w:b/>
                <w:color w:val="1F4E79"/>
                <w:spacing w:val="-5"/>
                <w:sz w:val="22"/>
              </w:rPr>
              <w:t>1</w:t>
            </w:r>
            <w:r>
              <w:rPr>
                <w:rFonts w:hint="default"/>
                <w:b/>
                <w:color w:val="1F4E79"/>
                <w:spacing w:val="-5"/>
                <w:sz w:val="22"/>
                <w:lang w:val="en-US"/>
              </w:rPr>
              <w:t>5</w:t>
            </w:r>
          </w:p>
        </w:tc>
        <w:tc>
          <w:tcPr>
            <w:tcW w:w="743" w:type="dxa"/>
            <w:vMerge w:val="continue"/>
            <w:tcBorders>
              <w:top w:val="nil"/>
            </w:tcBorders>
          </w:tcPr>
          <w:p w14:paraId="49593675">
            <w:pPr>
              <w:rPr>
                <w:sz w:val="2"/>
                <w:szCs w:val="2"/>
              </w:rPr>
            </w:pPr>
          </w:p>
        </w:tc>
      </w:tr>
    </w:tbl>
    <w:p w14:paraId="2B68D835">
      <w:pPr>
        <w:spacing w:after="0"/>
        <w:rPr>
          <w:sz w:val="2"/>
          <w:szCs w:val="2"/>
        </w:rPr>
        <w:sectPr>
          <w:pgSz w:w="12240" w:h="15840"/>
          <w:pgMar w:top="360" w:right="720" w:bottom="1997" w:left="720" w:header="720" w:footer="720" w:gutter="0"/>
          <w:cols w:space="720" w:num="1"/>
        </w:sectPr>
      </w:pPr>
    </w:p>
    <w:tbl>
      <w:tblPr>
        <w:tblStyle w:val="4"/>
        <w:tblW w:w="0" w:type="auto"/>
        <w:tblInd w:w="370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1"/>
        <w:gridCol w:w="3360"/>
        <w:gridCol w:w="3360"/>
      </w:tblGrid>
      <w:tr w14:paraId="578EA31E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3361" w:type="dxa"/>
            <w:shd w:val="clear" w:color="auto" w:fill="D5E3EF"/>
          </w:tcPr>
          <w:p w14:paraId="150FC36B">
            <w:pPr>
              <w:pStyle w:val="9"/>
              <w:spacing w:before="68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Faculty</w:t>
            </w:r>
            <w:r>
              <w:rPr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In-</w:t>
            </w:r>
            <w:r>
              <w:rPr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115E17F1">
            <w:pPr>
              <w:pStyle w:val="9"/>
              <w:spacing w:before="68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3000E790">
            <w:pPr>
              <w:pStyle w:val="9"/>
              <w:spacing w:before="68"/>
              <w:ind w:left="120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Program</w:t>
            </w:r>
            <w:r>
              <w:rPr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Director</w:t>
            </w:r>
          </w:p>
        </w:tc>
      </w:tr>
      <w:tr w14:paraId="0364AD5C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3361" w:type="dxa"/>
          </w:tcPr>
          <w:p w14:paraId="5848500E">
            <w:pPr>
              <w:pStyle w:val="9"/>
              <w:spacing w:before="69"/>
              <w:ind w:left="62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Dr.</w:t>
            </w:r>
            <w:r>
              <w:rPr>
                <w:rFonts w:ascii="Arial MT"/>
                <w:spacing w:val="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Kumaragurubaran</w:t>
            </w:r>
            <w:r>
              <w:rPr>
                <w:rFonts w:ascii="Arial MT"/>
                <w:spacing w:val="4"/>
                <w:sz w:val="20"/>
              </w:rPr>
              <w:t xml:space="preserve"> </w:t>
            </w:r>
            <w:r>
              <w:rPr>
                <w:rFonts w:ascii="Arial MT"/>
                <w:spacing w:val="-10"/>
                <w:sz w:val="20"/>
              </w:rPr>
              <w:t>T</w:t>
            </w:r>
          </w:p>
        </w:tc>
        <w:tc>
          <w:tcPr>
            <w:tcW w:w="3360" w:type="dxa"/>
          </w:tcPr>
          <w:p w14:paraId="4058C0A1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66EBCC72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0FB5559F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3361" w:type="dxa"/>
          </w:tcPr>
          <w:p w14:paraId="529ED70C">
            <w:pPr>
              <w:pStyle w:val="9"/>
              <w:tabs>
                <w:tab w:val="left" w:pos="2909"/>
              </w:tabs>
              <w:spacing w:before="68"/>
              <w:ind w:left="49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3B3F7F3">
            <w:pPr>
              <w:pStyle w:val="9"/>
              <w:tabs>
                <w:tab w:val="left" w:pos="2414"/>
              </w:tabs>
              <w:spacing w:before="68"/>
              <w:ind w:right="439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48DE971">
            <w:pPr>
              <w:pStyle w:val="9"/>
              <w:tabs>
                <w:tab w:val="left" w:pos="2414"/>
              </w:tabs>
              <w:spacing w:before="68"/>
              <w:ind w:right="438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14:paraId="4BCD721A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3361" w:type="dxa"/>
          </w:tcPr>
          <w:p w14:paraId="653F5AA4">
            <w:pPr>
              <w:pStyle w:val="9"/>
              <w:spacing w:before="68"/>
              <w:ind w:left="98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Date:</w:t>
            </w:r>
            <w:r>
              <w:rPr>
                <w:rFonts w:ascii="Arial MT"/>
                <w:spacing w:val="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06/08/2026</w:t>
            </w:r>
          </w:p>
        </w:tc>
        <w:tc>
          <w:tcPr>
            <w:tcW w:w="3360" w:type="dxa"/>
          </w:tcPr>
          <w:p w14:paraId="48081C69">
            <w:pPr>
              <w:pStyle w:val="9"/>
              <w:tabs>
                <w:tab w:val="left" w:pos="2426"/>
              </w:tabs>
              <w:spacing w:before="68"/>
              <w:ind w:right="434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E80825A">
            <w:pPr>
              <w:pStyle w:val="9"/>
              <w:tabs>
                <w:tab w:val="left" w:pos="2426"/>
              </w:tabs>
              <w:spacing w:before="68"/>
              <w:ind w:right="433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38919A97">
      <w:pPr>
        <w:pStyle w:val="9"/>
        <w:spacing w:after="0"/>
        <w:jc w:val="right"/>
        <w:rPr>
          <w:rFonts w:ascii="Arial MT"/>
          <w:sz w:val="18"/>
        </w:rPr>
        <w:sectPr>
          <w:type w:val="continuous"/>
          <w:pgSz w:w="12240" w:h="15840"/>
          <w:pgMar w:top="1020" w:right="720" w:bottom="280" w:left="720" w:header="720" w:footer="720" w:gutter="0"/>
          <w:cols w:space="720" w:num="1"/>
        </w:sectPr>
      </w:pPr>
    </w:p>
    <w:p w14:paraId="70A0927C">
      <w:pPr>
        <w:pStyle w:val="2"/>
        <w:spacing w:before="80"/>
        <w:ind w:left="360"/>
      </w:pPr>
      <w:r>
        <w:t>Question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Derivational</w:t>
      </w:r>
      <w:r>
        <w:rPr>
          <w:spacing w:val="-6"/>
        </w:rPr>
        <w:t xml:space="preserve"> </w:t>
      </w:r>
      <w:r>
        <w:t>Morphology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Biomedical</w:t>
      </w:r>
      <w:r>
        <w:rPr>
          <w:spacing w:val="-3"/>
        </w:rPr>
        <w:t xml:space="preserve"> </w:t>
      </w:r>
      <w:r>
        <w:rPr>
          <w:spacing w:val="-4"/>
        </w:rPr>
        <w:t>Text</w:t>
      </w:r>
    </w:p>
    <w:p w14:paraId="7F9C0C1D">
      <w:pPr>
        <w:pStyle w:val="8"/>
        <w:numPr>
          <w:ilvl w:val="0"/>
          <w:numId w:val="9"/>
        </w:numPr>
        <w:tabs>
          <w:tab w:val="left" w:pos="580"/>
        </w:tabs>
        <w:spacing w:before="127" w:after="0" w:line="240" w:lineRule="auto"/>
        <w:ind w:left="580" w:right="0" w:hanging="22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Identification</w:t>
      </w:r>
      <w:r>
        <w:rPr>
          <w:rFonts w:ascii="Times New Roman"/>
          <w:b/>
          <w:spacing w:val="-6"/>
          <w:sz w:val="22"/>
        </w:rPr>
        <w:t xml:space="preserve"> </w:t>
      </w:r>
      <w:r>
        <w:rPr>
          <w:rFonts w:ascii="Times New Roman"/>
          <w:b/>
          <w:sz w:val="22"/>
        </w:rPr>
        <w:t>of</w:t>
      </w:r>
      <w:r>
        <w:rPr>
          <w:rFonts w:ascii="Times New Roman"/>
          <w:b/>
          <w:spacing w:val="-8"/>
          <w:sz w:val="22"/>
        </w:rPr>
        <w:t xml:space="preserve"> </w:t>
      </w:r>
      <w:r>
        <w:rPr>
          <w:rFonts w:ascii="Times New Roman"/>
          <w:b/>
          <w:sz w:val="22"/>
        </w:rPr>
        <w:t>Incorrect</w:t>
      </w:r>
      <w:r>
        <w:rPr>
          <w:rFonts w:ascii="Times New Roman"/>
          <w:b/>
          <w:spacing w:val="-8"/>
          <w:sz w:val="22"/>
        </w:rPr>
        <w:t xml:space="preserve"> </w:t>
      </w:r>
      <w:r>
        <w:rPr>
          <w:rFonts w:ascii="Times New Roman"/>
          <w:b/>
          <w:sz w:val="22"/>
        </w:rPr>
        <w:t>Morphological</w:t>
      </w:r>
      <w:r>
        <w:rPr>
          <w:rFonts w:ascii="Times New Roman"/>
          <w:b/>
          <w:spacing w:val="-4"/>
          <w:sz w:val="22"/>
        </w:rPr>
        <w:t xml:space="preserve"> </w:t>
      </w:r>
      <w:r>
        <w:rPr>
          <w:rFonts w:ascii="Times New Roman"/>
          <w:b/>
          <w:spacing w:val="-2"/>
          <w:sz w:val="22"/>
        </w:rPr>
        <w:t>Analyses</w:t>
      </w:r>
    </w:p>
    <w:p w14:paraId="1440C2E4">
      <w:pPr>
        <w:pStyle w:val="5"/>
        <w:spacing w:before="126"/>
      </w:pPr>
      <w:r>
        <w:t>The</w:t>
      </w:r>
      <w:r>
        <w:rPr>
          <w:spacing w:val="-4"/>
        </w:rPr>
        <w:t xml:space="preserve"> </w:t>
      </w:r>
      <w:r>
        <w:t>problematic</w:t>
      </w:r>
      <w:r>
        <w:rPr>
          <w:spacing w:val="-4"/>
        </w:rPr>
        <w:t xml:space="preserve"> </w:t>
      </w:r>
      <w:r>
        <w:t>words</w:t>
      </w:r>
      <w:r>
        <w:rPr>
          <w:spacing w:val="-4"/>
        </w:rPr>
        <w:t xml:space="preserve"> are:</w:t>
      </w:r>
    </w:p>
    <w:p w14:paraId="7409482A">
      <w:pPr>
        <w:pStyle w:val="5"/>
        <w:spacing w:before="7"/>
        <w:ind w:left="0"/>
        <w:rPr>
          <w:sz w:val="12"/>
        </w:rPr>
      </w:pPr>
    </w:p>
    <w:tbl>
      <w:tblPr>
        <w:tblStyle w:val="4"/>
        <w:tblW w:w="0" w:type="auto"/>
        <w:tblInd w:w="397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"/>
        <w:gridCol w:w="2225"/>
        <w:gridCol w:w="2923"/>
      </w:tblGrid>
      <w:tr w14:paraId="1A66E90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080" w:type="dxa"/>
          </w:tcPr>
          <w:p w14:paraId="250F5050">
            <w:pPr>
              <w:pStyle w:val="9"/>
              <w:spacing w:before="28"/>
              <w:ind w:left="2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4"/>
                <w:sz w:val="22"/>
              </w:rPr>
              <w:t>Word</w:t>
            </w:r>
          </w:p>
        </w:tc>
        <w:tc>
          <w:tcPr>
            <w:tcW w:w="2225" w:type="dxa"/>
          </w:tcPr>
          <w:p w14:paraId="58FB4F27">
            <w:pPr>
              <w:pStyle w:val="9"/>
              <w:spacing w:before="28"/>
              <w:ind w:left="29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Correct</w:t>
            </w:r>
            <w:r>
              <w:rPr>
                <w:rFonts w:ascii="Times New Roman"/>
                <w:b/>
                <w:spacing w:val="-4"/>
                <w:sz w:val="22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2"/>
              </w:rPr>
              <w:t>decomposition</w:t>
            </w:r>
          </w:p>
        </w:tc>
        <w:tc>
          <w:tcPr>
            <w:tcW w:w="2923" w:type="dxa"/>
          </w:tcPr>
          <w:p w14:paraId="41965945">
            <w:pPr>
              <w:pStyle w:val="9"/>
              <w:spacing w:before="28"/>
              <w:ind w:left="30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Affix</w:t>
            </w:r>
            <w:r>
              <w:rPr>
                <w:rFonts w:ascii="Times New Roman"/>
                <w:b/>
                <w:spacing w:val="-5"/>
                <w:sz w:val="22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2"/>
              </w:rPr>
              <w:t>type</w:t>
            </w:r>
          </w:p>
        </w:tc>
      </w:tr>
      <w:tr w14:paraId="04BA025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080" w:type="dxa"/>
          </w:tcPr>
          <w:p w14:paraId="5E943705">
            <w:pPr>
              <w:pStyle w:val="9"/>
              <w:spacing w:before="27"/>
              <w:ind w:left="2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treatment</w:t>
            </w:r>
          </w:p>
        </w:tc>
        <w:tc>
          <w:tcPr>
            <w:tcW w:w="2225" w:type="dxa"/>
          </w:tcPr>
          <w:p w14:paraId="2BEE395B">
            <w:pPr>
              <w:pStyle w:val="9"/>
              <w:spacing w:before="27"/>
              <w:ind w:left="29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treat</w:t>
            </w:r>
            <w:r>
              <w:rPr>
                <w:rFonts w:ascii="Times New Roman"/>
                <w:spacing w:val="-5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+</w:t>
            </w:r>
            <w:r>
              <w:rPr>
                <w:rFonts w:ascii="Times New Roman"/>
                <w:spacing w:val="-1"/>
                <w:sz w:val="22"/>
              </w:rPr>
              <w:t xml:space="preserve"> </w:t>
            </w:r>
            <w:r>
              <w:rPr>
                <w:rFonts w:ascii="Times New Roman"/>
                <w:spacing w:val="-4"/>
                <w:sz w:val="22"/>
              </w:rPr>
              <w:t>ment</w:t>
            </w:r>
          </w:p>
        </w:tc>
        <w:tc>
          <w:tcPr>
            <w:tcW w:w="2923" w:type="dxa"/>
          </w:tcPr>
          <w:p w14:paraId="57B56CCC">
            <w:pPr>
              <w:pStyle w:val="9"/>
              <w:spacing w:before="27"/>
              <w:ind w:left="3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-ment</w:t>
            </w:r>
            <w:r>
              <w:rPr>
                <w:rFonts w:ascii="Times New Roman"/>
                <w:spacing w:val="-1"/>
                <w:sz w:val="22"/>
              </w:rPr>
              <w:t xml:space="preserve"> </w:t>
            </w:r>
            <w:r>
              <w:rPr>
                <w:rFonts w:ascii="Times New Roman"/>
                <w:spacing w:val="-2"/>
                <w:sz w:val="22"/>
              </w:rPr>
              <w:t>derivational</w:t>
            </w:r>
          </w:p>
        </w:tc>
      </w:tr>
      <w:tr w14:paraId="35F11C97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1080" w:type="dxa"/>
          </w:tcPr>
          <w:p w14:paraId="70386FA5">
            <w:pPr>
              <w:pStyle w:val="9"/>
              <w:spacing w:before="24"/>
              <w:ind w:left="2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treatable</w:t>
            </w:r>
          </w:p>
        </w:tc>
        <w:tc>
          <w:tcPr>
            <w:tcW w:w="2225" w:type="dxa"/>
          </w:tcPr>
          <w:p w14:paraId="0BB590F3">
            <w:pPr>
              <w:pStyle w:val="9"/>
              <w:spacing w:before="24"/>
              <w:ind w:left="29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treat</w:t>
            </w:r>
            <w:r>
              <w:rPr>
                <w:rFonts w:ascii="Times New Roman"/>
                <w:spacing w:val="-5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+</w:t>
            </w:r>
            <w:r>
              <w:rPr>
                <w:rFonts w:ascii="Times New Roman"/>
                <w:spacing w:val="-1"/>
                <w:sz w:val="22"/>
              </w:rPr>
              <w:t xml:space="preserve"> </w:t>
            </w:r>
            <w:r>
              <w:rPr>
                <w:rFonts w:ascii="Times New Roman"/>
                <w:spacing w:val="-4"/>
                <w:sz w:val="22"/>
              </w:rPr>
              <w:t>able</w:t>
            </w:r>
          </w:p>
        </w:tc>
        <w:tc>
          <w:tcPr>
            <w:tcW w:w="2923" w:type="dxa"/>
          </w:tcPr>
          <w:p w14:paraId="067D5298">
            <w:pPr>
              <w:pStyle w:val="9"/>
              <w:spacing w:before="24"/>
              <w:ind w:left="3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-able</w:t>
            </w:r>
            <w:r>
              <w:rPr>
                <w:rFonts w:ascii="Times New Roman"/>
                <w:spacing w:val="-1"/>
                <w:sz w:val="22"/>
              </w:rPr>
              <w:t xml:space="preserve"> </w:t>
            </w:r>
            <w:r>
              <w:rPr>
                <w:rFonts w:ascii="Times New Roman"/>
                <w:spacing w:val="-2"/>
                <w:sz w:val="22"/>
              </w:rPr>
              <w:t>derivational</w:t>
            </w:r>
          </w:p>
        </w:tc>
      </w:tr>
      <w:tr w14:paraId="30DEBEF1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080" w:type="dxa"/>
          </w:tcPr>
          <w:p w14:paraId="7411D4F4">
            <w:pPr>
              <w:pStyle w:val="9"/>
              <w:spacing w:before="27"/>
              <w:ind w:left="2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retreatment</w:t>
            </w:r>
          </w:p>
        </w:tc>
        <w:tc>
          <w:tcPr>
            <w:tcW w:w="2225" w:type="dxa"/>
          </w:tcPr>
          <w:p w14:paraId="46033669">
            <w:pPr>
              <w:pStyle w:val="9"/>
              <w:spacing w:before="27"/>
              <w:ind w:left="29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re</w:t>
            </w:r>
            <w:r>
              <w:rPr>
                <w:rFonts w:ascii="Times New Roman"/>
                <w:spacing w:val="-1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+</w:t>
            </w:r>
            <w:r>
              <w:rPr>
                <w:rFonts w:ascii="Times New Roman"/>
                <w:spacing w:val="-2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treat</w:t>
            </w:r>
            <w:r>
              <w:rPr>
                <w:rFonts w:ascii="Times New Roman"/>
                <w:spacing w:val="-3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+</w:t>
            </w:r>
            <w:r>
              <w:rPr>
                <w:rFonts w:ascii="Times New Roman"/>
                <w:spacing w:val="-2"/>
                <w:sz w:val="22"/>
              </w:rPr>
              <w:t xml:space="preserve"> </w:t>
            </w:r>
            <w:r>
              <w:rPr>
                <w:rFonts w:ascii="Times New Roman"/>
                <w:spacing w:val="-4"/>
                <w:sz w:val="22"/>
              </w:rPr>
              <w:t>ment</w:t>
            </w:r>
          </w:p>
        </w:tc>
        <w:tc>
          <w:tcPr>
            <w:tcW w:w="2923" w:type="dxa"/>
          </w:tcPr>
          <w:p w14:paraId="48452B5D">
            <w:pPr>
              <w:pStyle w:val="9"/>
              <w:spacing w:before="27"/>
              <w:ind w:left="3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re-,</w:t>
            </w:r>
            <w:r>
              <w:rPr>
                <w:rFonts w:ascii="Times New Roman"/>
                <w:spacing w:val="-3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-ment</w:t>
            </w:r>
            <w:r>
              <w:rPr>
                <w:rFonts w:ascii="Times New Roman"/>
                <w:spacing w:val="-2"/>
                <w:sz w:val="22"/>
              </w:rPr>
              <w:t xml:space="preserve"> derivational</w:t>
            </w:r>
          </w:p>
        </w:tc>
      </w:tr>
      <w:tr w14:paraId="50368167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1080" w:type="dxa"/>
          </w:tcPr>
          <w:p w14:paraId="04E29A04">
            <w:pPr>
              <w:pStyle w:val="9"/>
              <w:spacing w:before="24"/>
              <w:ind w:left="2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treated</w:t>
            </w:r>
          </w:p>
        </w:tc>
        <w:tc>
          <w:tcPr>
            <w:tcW w:w="2225" w:type="dxa"/>
          </w:tcPr>
          <w:p w14:paraId="1E7DE67B">
            <w:pPr>
              <w:pStyle w:val="9"/>
              <w:spacing w:before="24"/>
              <w:ind w:left="29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treat</w:t>
            </w:r>
            <w:r>
              <w:rPr>
                <w:rFonts w:ascii="Times New Roman"/>
                <w:spacing w:val="-3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+</w:t>
            </w:r>
            <w:r>
              <w:rPr>
                <w:rFonts w:ascii="Times New Roman"/>
                <w:spacing w:val="-1"/>
                <w:sz w:val="22"/>
              </w:rPr>
              <w:t xml:space="preserve"> </w:t>
            </w:r>
            <w:r>
              <w:rPr>
                <w:rFonts w:ascii="Times New Roman"/>
                <w:spacing w:val="-5"/>
                <w:sz w:val="22"/>
              </w:rPr>
              <w:t>ed</w:t>
            </w:r>
          </w:p>
        </w:tc>
        <w:tc>
          <w:tcPr>
            <w:tcW w:w="2923" w:type="dxa"/>
          </w:tcPr>
          <w:p w14:paraId="2DC64118">
            <w:pPr>
              <w:pStyle w:val="9"/>
              <w:spacing w:before="24"/>
              <w:ind w:left="3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-ed</w:t>
            </w:r>
            <w:r>
              <w:rPr>
                <w:rFonts w:ascii="Times New Roman"/>
                <w:spacing w:val="-2"/>
                <w:sz w:val="22"/>
              </w:rPr>
              <w:t xml:space="preserve"> inflectional</w:t>
            </w:r>
          </w:p>
        </w:tc>
      </w:tr>
      <w:tr w14:paraId="32F8252F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080" w:type="dxa"/>
          </w:tcPr>
          <w:p w14:paraId="7ECE6170">
            <w:pPr>
              <w:pStyle w:val="9"/>
              <w:spacing w:before="27"/>
              <w:ind w:left="2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untreated</w:t>
            </w:r>
          </w:p>
        </w:tc>
        <w:tc>
          <w:tcPr>
            <w:tcW w:w="2225" w:type="dxa"/>
          </w:tcPr>
          <w:p w14:paraId="04883483">
            <w:pPr>
              <w:pStyle w:val="9"/>
              <w:spacing w:before="27"/>
              <w:ind w:left="29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un</w:t>
            </w:r>
            <w:r>
              <w:rPr>
                <w:rFonts w:ascii="Times New Roman"/>
                <w:spacing w:val="-3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+</w:t>
            </w:r>
            <w:r>
              <w:rPr>
                <w:rFonts w:ascii="Times New Roman"/>
                <w:spacing w:val="-1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treat</w:t>
            </w:r>
            <w:r>
              <w:rPr>
                <w:rFonts w:ascii="Times New Roman"/>
                <w:spacing w:val="-1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+</w:t>
            </w:r>
            <w:r>
              <w:rPr>
                <w:rFonts w:ascii="Times New Roman"/>
                <w:spacing w:val="-2"/>
                <w:sz w:val="22"/>
              </w:rPr>
              <w:t xml:space="preserve"> </w:t>
            </w:r>
            <w:r>
              <w:rPr>
                <w:rFonts w:ascii="Times New Roman"/>
                <w:spacing w:val="-5"/>
                <w:sz w:val="22"/>
              </w:rPr>
              <w:t>ed</w:t>
            </w:r>
          </w:p>
        </w:tc>
        <w:tc>
          <w:tcPr>
            <w:tcW w:w="2923" w:type="dxa"/>
          </w:tcPr>
          <w:p w14:paraId="0F1F4402">
            <w:pPr>
              <w:pStyle w:val="9"/>
              <w:spacing w:before="27"/>
              <w:ind w:left="3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un-</w:t>
            </w:r>
            <w:r>
              <w:rPr>
                <w:rFonts w:ascii="Times New Roman"/>
                <w:spacing w:val="-5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derivational,</w:t>
            </w:r>
            <w:r>
              <w:rPr>
                <w:rFonts w:ascii="Times New Roman"/>
                <w:spacing w:val="-2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-ed</w:t>
            </w:r>
            <w:r>
              <w:rPr>
                <w:rFonts w:ascii="Times New Roman"/>
                <w:spacing w:val="-4"/>
                <w:sz w:val="22"/>
              </w:rPr>
              <w:t xml:space="preserve"> </w:t>
            </w:r>
            <w:r>
              <w:rPr>
                <w:rFonts w:ascii="Times New Roman"/>
                <w:spacing w:val="-2"/>
                <w:sz w:val="22"/>
              </w:rPr>
              <w:t>inflectional</w:t>
            </w:r>
          </w:p>
        </w:tc>
      </w:tr>
    </w:tbl>
    <w:p w14:paraId="683FE68D">
      <w:pPr>
        <w:pStyle w:val="5"/>
        <w:spacing w:before="4"/>
      </w:pP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occurs</w:t>
      </w:r>
      <w:r>
        <w:rPr>
          <w:spacing w:val="-3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treats</w:t>
      </w:r>
      <w:r>
        <w:rPr>
          <w:spacing w:val="-4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prefix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suffix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removable</w:t>
      </w:r>
      <w:r>
        <w:rPr>
          <w:spacing w:val="-4"/>
        </w:rPr>
        <w:t xml:space="preserve"> </w:t>
      </w:r>
      <w:r>
        <w:rPr>
          <w:spacing w:val="-2"/>
        </w:rPr>
        <w:t>noise.</w:t>
      </w:r>
    </w:p>
    <w:p w14:paraId="50AD9F42">
      <w:pPr>
        <w:pStyle w:val="2"/>
        <w:numPr>
          <w:ilvl w:val="0"/>
          <w:numId w:val="9"/>
        </w:numPr>
        <w:tabs>
          <w:tab w:val="left" w:pos="580"/>
        </w:tabs>
        <w:spacing w:before="126" w:after="0" w:line="240" w:lineRule="auto"/>
        <w:ind w:left="580" w:right="0" w:hanging="220"/>
        <w:jc w:val="left"/>
      </w:pPr>
      <w:r>
        <w:t>Morphological</w:t>
      </w:r>
      <w:r>
        <w:rPr>
          <w:spacing w:val="-9"/>
        </w:rPr>
        <w:t xml:space="preserve"> </w:t>
      </w:r>
      <w:r>
        <w:rPr>
          <w:spacing w:val="-2"/>
        </w:rPr>
        <w:t>Decomposition</w:t>
      </w:r>
    </w:p>
    <w:p w14:paraId="361BB910">
      <w:pPr>
        <w:pStyle w:val="8"/>
        <w:numPr>
          <w:ilvl w:val="0"/>
          <w:numId w:val="10"/>
        </w:numPr>
        <w:tabs>
          <w:tab w:val="left" w:pos="580"/>
        </w:tabs>
        <w:spacing w:before="126" w:after="0" w:line="360" w:lineRule="auto"/>
        <w:ind w:left="360" w:right="9215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2"/>
          <w:sz w:val="22"/>
        </w:rPr>
        <w:t xml:space="preserve">Treatment </w:t>
      </w:r>
      <w:r>
        <w:rPr>
          <w:rFonts w:ascii="Times New Roman"/>
          <w:b/>
          <w:sz w:val="22"/>
        </w:rPr>
        <w:t>treat + ment</w:t>
      </w:r>
    </w:p>
    <w:p w14:paraId="6355C704">
      <w:pPr>
        <w:pStyle w:val="8"/>
        <w:numPr>
          <w:ilvl w:val="1"/>
          <w:numId w:val="10"/>
        </w:numPr>
        <w:tabs>
          <w:tab w:val="left" w:pos="1080"/>
        </w:tabs>
        <w:spacing w:before="0" w:after="0" w:line="252" w:lineRule="exact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Root: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treat</w:t>
      </w:r>
    </w:p>
    <w:p w14:paraId="3ABB70A7">
      <w:pPr>
        <w:pStyle w:val="8"/>
        <w:numPr>
          <w:ilvl w:val="1"/>
          <w:numId w:val="10"/>
        </w:numPr>
        <w:tabs>
          <w:tab w:val="left" w:pos="1080"/>
        </w:tabs>
        <w:spacing w:before="127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Suffix:</w:t>
      </w:r>
      <w:r>
        <w:rPr>
          <w:rFonts w:ascii="Times New Roman" w:hAnsi="Times New Roman"/>
          <w:spacing w:val="-7"/>
          <w:sz w:val="22"/>
        </w:rPr>
        <w:t xml:space="preserve"> </w:t>
      </w:r>
      <w:r>
        <w:rPr>
          <w:rFonts w:ascii="Times New Roman" w:hAnsi="Times New Roman"/>
          <w:sz w:val="22"/>
        </w:rPr>
        <w:t>-</w:t>
      </w:r>
      <w:r>
        <w:rPr>
          <w:rFonts w:ascii="Times New Roman" w:hAnsi="Times New Roman"/>
          <w:spacing w:val="-4"/>
          <w:sz w:val="22"/>
        </w:rPr>
        <w:t>ment</w:t>
      </w:r>
    </w:p>
    <w:p w14:paraId="5EED8017">
      <w:pPr>
        <w:pStyle w:val="8"/>
        <w:numPr>
          <w:ilvl w:val="1"/>
          <w:numId w:val="10"/>
        </w:numPr>
        <w:tabs>
          <w:tab w:val="left" w:pos="1080"/>
        </w:tabs>
        <w:spacing w:before="128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-ment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changes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2"/>
          <w:sz w:val="22"/>
        </w:rPr>
        <w:t xml:space="preserve"> </w:t>
      </w:r>
      <w:r>
        <w:rPr>
          <w:rFonts w:ascii="Times New Roman" w:hAnsi="Times New Roman"/>
          <w:sz w:val="22"/>
        </w:rPr>
        <w:t>verb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into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1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noun.</w:t>
      </w:r>
    </w:p>
    <w:p w14:paraId="1BF22760">
      <w:pPr>
        <w:pStyle w:val="8"/>
        <w:numPr>
          <w:ilvl w:val="1"/>
          <w:numId w:val="10"/>
        </w:numPr>
        <w:tabs>
          <w:tab w:val="left" w:pos="1080"/>
        </w:tabs>
        <w:spacing w:before="126" w:after="0" w:line="240" w:lineRule="auto"/>
        <w:ind w:left="1080" w:right="0" w:hanging="360"/>
        <w:jc w:val="lef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sz w:val="22"/>
        </w:rPr>
        <w:t>Type:</w:t>
      </w:r>
      <w:r>
        <w:rPr>
          <w:rFonts w:ascii="Times New Roman" w:hAnsi="Times New Roman"/>
          <w:spacing w:val="-2"/>
          <w:sz w:val="22"/>
        </w:rPr>
        <w:t xml:space="preserve"> </w:t>
      </w:r>
      <w:r>
        <w:rPr>
          <w:rFonts w:ascii="Times New Roman" w:hAnsi="Times New Roman"/>
          <w:b/>
          <w:spacing w:val="-2"/>
          <w:sz w:val="22"/>
        </w:rPr>
        <w:t>Derivational</w:t>
      </w:r>
    </w:p>
    <w:p w14:paraId="2CBBDD23">
      <w:pPr>
        <w:pStyle w:val="8"/>
        <w:numPr>
          <w:ilvl w:val="0"/>
          <w:numId w:val="10"/>
        </w:numPr>
        <w:tabs>
          <w:tab w:val="left" w:pos="580"/>
        </w:tabs>
        <w:spacing w:before="127" w:after="0" w:line="360" w:lineRule="auto"/>
        <w:ind w:left="360" w:right="9299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2"/>
          <w:sz w:val="22"/>
        </w:rPr>
        <w:t xml:space="preserve">Treatable </w:t>
      </w:r>
      <w:r>
        <w:rPr>
          <w:rFonts w:ascii="Times New Roman"/>
          <w:b/>
          <w:sz w:val="22"/>
        </w:rPr>
        <w:t>treat + able</w:t>
      </w:r>
    </w:p>
    <w:p w14:paraId="12563FEF">
      <w:pPr>
        <w:pStyle w:val="8"/>
        <w:numPr>
          <w:ilvl w:val="1"/>
          <w:numId w:val="10"/>
        </w:numPr>
        <w:tabs>
          <w:tab w:val="left" w:pos="1080"/>
        </w:tabs>
        <w:spacing w:before="0" w:after="0" w:line="252" w:lineRule="exact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Root: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treat</w:t>
      </w:r>
    </w:p>
    <w:p w14:paraId="6EC1602D">
      <w:pPr>
        <w:pStyle w:val="8"/>
        <w:numPr>
          <w:ilvl w:val="1"/>
          <w:numId w:val="10"/>
        </w:numPr>
        <w:tabs>
          <w:tab w:val="left" w:pos="1080"/>
        </w:tabs>
        <w:spacing w:before="126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Suffix: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-</w:t>
      </w:r>
      <w:r>
        <w:rPr>
          <w:rFonts w:ascii="Times New Roman" w:hAnsi="Times New Roman"/>
          <w:spacing w:val="-4"/>
          <w:sz w:val="22"/>
        </w:rPr>
        <w:t>able</w:t>
      </w:r>
    </w:p>
    <w:p w14:paraId="0303C9DD">
      <w:pPr>
        <w:pStyle w:val="8"/>
        <w:numPr>
          <w:ilvl w:val="1"/>
          <w:numId w:val="10"/>
        </w:numPr>
        <w:tabs>
          <w:tab w:val="left" w:pos="1080"/>
        </w:tabs>
        <w:spacing w:before="126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Creates</w:t>
      </w:r>
      <w:r>
        <w:rPr>
          <w:rFonts w:ascii="Times New Roman" w:hAnsi="Times New Roman"/>
          <w:spacing w:val="-6"/>
          <w:sz w:val="22"/>
        </w:rPr>
        <w:t xml:space="preserve"> </w:t>
      </w:r>
      <w:r>
        <w:rPr>
          <w:rFonts w:ascii="Times New Roman" w:hAnsi="Times New Roman"/>
          <w:sz w:val="22"/>
        </w:rPr>
        <w:t>an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adjective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meaning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"capable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being</w:t>
      </w:r>
      <w:r>
        <w:rPr>
          <w:rFonts w:ascii="Times New Roman" w:hAnsi="Times New Roman"/>
          <w:spacing w:val="-6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treated."</w:t>
      </w:r>
    </w:p>
    <w:p w14:paraId="1EA811BD">
      <w:pPr>
        <w:pStyle w:val="8"/>
        <w:numPr>
          <w:ilvl w:val="1"/>
          <w:numId w:val="10"/>
        </w:numPr>
        <w:tabs>
          <w:tab w:val="left" w:pos="1080"/>
        </w:tabs>
        <w:spacing w:before="127" w:after="0" w:line="240" w:lineRule="auto"/>
        <w:ind w:left="1080" w:right="0" w:hanging="360"/>
        <w:jc w:val="lef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sz w:val="22"/>
        </w:rPr>
        <w:t>Type:</w:t>
      </w:r>
      <w:r>
        <w:rPr>
          <w:rFonts w:ascii="Times New Roman" w:hAnsi="Times New Roman"/>
          <w:spacing w:val="-2"/>
          <w:sz w:val="22"/>
        </w:rPr>
        <w:t xml:space="preserve"> </w:t>
      </w:r>
      <w:r>
        <w:rPr>
          <w:rFonts w:ascii="Times New Roman" w:hAnsi="Times New Roman"/>
          <w:b/>
          <w:spacing w:val="-2"/>
          <w:sz w:val="22"/>
        </w:rPr>
        <w:t>Derivational</w:t>
      </w:r>
    </w:p>
    <w:p w14:paraId="62A2E39E">
      <w:pPr>
        <w:pStyle w:val="8"/>
        <w:numPr>
          <w:ilvl w:val="0"/>
          <w:numId w:val="10"/>
        </w:numPr>
        <w:tabs>
          <w:tab w:val="left" w:pos="580"/>
        </w:tabs>
        <w:spacing w:before="126" w:after="0" w:line="362" w:lineRule="auto"/>
        <w:ind w:left="360" w:right="8843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2"/>
          <w:sz w:val="22"/>
        </w:rPr>
        <w:t>Retreatment</w:t>
      </w:r>
      <w:r>
        <w:rPr>
          <w:rFonts w:ascii="Times New Roman"/>
          <w:b/>
          <w:spacing w:val="40"/>
          <w:sz w:val="22"/>
        </w:rPr>
        <w:t xml:space="preserve"> </w:t>
      </w:r>
      <w:r>
        <w:rPr>
          <w:rFonts w:ascii="Times New Roman"/>
          <w:b/>
          <w:sz w:val="22"/>
        </w:rPr>
        <w:t>re</w:t>
      </w:r>
      <w:r>
        <w:rPr>
          <w:rFonts w:ascii="Times New Roman"/>
          <w:b/>
          <w:spacing w:val="-9"/>
          <w:sz w:val="22"/>
        </w:rPr>
        <w:t xml:space="preserve"> </w:t>
      </w:r>
      <w:r>
        <w:rPr>
          <w:rFonts w:ascii="Times New Roman"/>
          <w:b/>
          <w:sz w:val="22"/>
        </w:rPr>
        <w:t>+</w:t>
      </w:r>
      <w:r>
        <w:rPr>
          <w:rFonts w:ascii="Times New Roman"/>
          <w:b/>
          <w:spacing w:val="-10"/>
          <w:sz w:val="22"/>
        </w:rPr>
        <w:t xml:space="preserve"> </w:t>
      </w:r>
      <w:r>
        <w:rPr>
          <w:rFonts w:ascii="Times New Roman"/>
          <w:b/>
          <w:sz w:val="22"/>
        </w:rPr>
        <w:t>treat</w:t>
      </w:r>
      <w:r>
        <w:rPr>
          <w:rFonts w:ascii="Times New Roman"/>
          <w:b/>
          <w:spacing w:val="-8"/>
          <w:sz w:val="22"/>
        </w:rPr>
        <w:t xml:space="preserve"> </w:t>
      </w:r>
      <w:r>
        <w:rPr>
          <w:rFonts w:ascii="Times New Roman"/>
          <w:b/>
          <w:sz w:val="22"/>
        </w:rPr>
        <w:t>+</w:t>
      </w:r>
      <w:r>
        <w:rPr>
          <w:rFonts w:ascii="Times New Roman"/>
          <w:b/>
          <w:spacing w:val="-12"/>
          <w:sz w:val="22"/>
        </w:rPr>
        <w:t xml:space="preserve"> </w:t>
      </w:r>
      <w:r>
        <w:rPr>
          <w:rFonts w:ascii="Times New Roman"/>
          <w:b/>
          <w:sz w:val="22"/>
        </w:rPr>
        <w:t>ment</w:t>
      </w:r>
    </w:p>
    <w:p w14:paraId="414331E6">
      <w:pPr>
        <w:pStyle w:val="8"/>
        <w:numPr>
          <w:ilvl w:val="1"/>
          <w:numId w:val="10"/>
        </w:numPr>
        <w:tabs>
          <w:tab w:val="left" w:pos="1080"/>
        </w:tabs>
        <w:spacing w:before="0" w:after="0" w:line="250" w:lineRule="exact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Prefix: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re-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again</w:t>
      </w:r>
    </w:p>
    <w:p w14:paraId="2238AAFE">
      <w:pPr>
        <w:pStyle w:val="8"/>
        <w:numPr>
          <w:ilvl w:val="1"/>
          <w:numId w:val="10"/>
        </w:numPr>
        <w:tabs>
          <w:tab w:val="left" w:pos="1080"/>
        </w:tabs>
        <w:spacing w:before="127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Root: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treat</w:t>
      </w:r>
    </w:p>
    <w:p w14:paraId="5A0B744B">
      <w:pPr>
        <w:pStyle w:val="8"/>
        <w:numPr>
          <w:ilvl w:val="1"/>
          <w:numId w:val="10"/>
        </w:numPr>
        <w:tabs>
          <w:tab w:val="left" w:pos="1080"/>
        </w:tabs>
        <w:spacing w:before="126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Suffix:</w:t>
      </w:r>
      <w:r>
        <w:rPr>
          <w:rFonts w:ascii="Times New Roman" w:hAnsi="Times New Roman"/>
          <w:spacing w:val="-7"/>
          <w:sz w:val="22"/>
        </w:rPr>
        <w:t xml:space="preserve"> </w:t>
      </w:r>
      <w:r>
        <w:rPr>
          <w:rFonts w:ascii="Times New Roman" w:hAnsi="Times New Roman"/>
          <w:sz w:val="22"/>
        </w:rPr>
        <w:t>-</w:t>
      </w:r>
      <w:r>
        <w:rPr>
          <w:rFonts w:ascii="Times New Roman" w:hAnsi="Times New Roman"/>
          <w:spacing w:val="-4"/>
          <w:sz w:val="22"/>
        </w:rPr>
        <w:t>ment</w:t>
      </w:r>
    </w:p>
    <w:p w14:paraId="7BA0AA8A">
      <w:pPr>
        <w:pStyle w:val="8"/>
        <w:numPr>
          <w:ilvl w:val="1"/>
          <w:numId w:val="10"/>
        </w:numPr>
        <w:tabs>
          <w:tab w:val="left" w:pos="1080"/>
        </w:tabs>
        <w:spacing w:before="126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Both</w:t>
      </w:r>
      <w:r>
        <w:rPr>
          <w:rFonts w:ascii="Times New Roman" w:hAnsi="Times New Roman"/>
          <w:spacing w:val="-2"/>
          <w:sz w:val="22"/>
        </w:rPr>
        <w:t xml:space="preserve"> </w:t>
      </w:r>
      <w:r>
        <w:rPr>
          <w:rFonts w:ascii="Times New Roman" w:hAnsi="Times New Roman"/>
          <w:sz w:val="22"/>
        </w:rPr>
        <w:t>re-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2"/>
          <w:sz w:val="22"/>
        </w:rPr>
        <w:t xml:space="preserve"> </w:t>
      </w:r>
      <w:r>
        <w:rPr>
          <w:rFonts w:ascii="Times New Roman" w:hAnsi="Times New Roman"/>
          <w:sz w:val="22"/>
        </w:rPr>
        <w:t>-ment</w:t>
      </w:r>
      <w:r>
        <w:rPr>
          <w:rFonts w:ascii="Times New Roman" w:hAnsi="Times New Roman"/>
          <w:spacing w:val="-1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are </w:t>
      </w:r>
      <w:r>
        <w:rPr>
          <w:rFonts w:ascii="Times New Roman" w:hAnsi="Times New Roman"/>
          <w:b/>
          <w:spacing w:val="-2"/>
          <w:sz w:val="22"/>
        </w:rPr>
        <w:t>derivational</w:t>
      </w:r>
      <w:r>
        <w:rPr>
          <w:rFonts w:ascii="Times New Roman" w:hAnsi="Times New Roman"/>
          <w:spacing w:val="-2"/>
          <w:sz w:val="22"/>
        </w:rPr>
        <w:t>.</w:t>
      </w:r>
    </w:p>
    <w:p w14:paraId="3C414AA7">
      <w:pPr>
        <w:pStyle w:val="8"/>
        <w:numPr>
          <w:ilvl w:val="0"/>
          <w:numId w:val="10"/>
        </w:numPr>
        <w:tabs>
          <w:tab w:val="left" w:pos="580"/>
        </w:tabs>
        <w:spacing w:before="126" w:after="0" w:line="360" w:lineRule="auto"/>
        <w:ind w:left="360" w:right="9471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2"/>
          <w:sz w:val="22"/>
        </w:rPr>
        <w:t xml:space="preserve">Treated </w:t>
      </w:r>
      <w:r>
        <w:rPr>
          <w:rFonts w:ascii="Times New Roman"/>
          <w:b/>
          <w:sz w:val="22"/>
        </w:rPr>
        <w:t>treat + ed</w:t>
      </w:r>
    </w:p>
    <w:p w14:paraId="25E1E94C">
      <w:pPr>
        <w:pStyle w:val="8"/>
        <w:numPr>
          <w:ilvl w:val="1"/>
          <w:numId w:val="10"/>
        </w:numPr>
        <w:tabs>
          <w:tab w:val="left" w:pos="1080"/>
        </w:tabs>
        <w:spacing w:before="0" w:after="0" w:line="252" w:lineRule="exact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Root: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treat</w:t>
      </w:r>
    </w:p>
    <w:p w14:paraId="52185024">
      <w:pPr>
        <w:pStyle w:val="8"/>
        <w:numPr>
          <w:ilvl w:val="1"/>
          <w:numId w:val="10"/>
        </w:numPr>
        <w:tabs>
          <w:tab w:val="left" w:pos="1080"/>
        </w:tabs>
        <w:spacing w:before="129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Suffix: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-</w:t>
      </w:r>
      <w:r>
        <w:rPr>
          <w:rFonts w:ascii="Times New Roman" w:hAnsi="Times New Roman"/>
          <w:spacing w:val="-5"/>
          <w:sz w:val="22"/>
        </w:rPr>
        <w:t>ed</w:t>
      </w:r>
    </w:p>
    <w:p w14:paraId="16AD4F94">
      <w:pPr>
        <w:pStyle w:val="8"/>
        <w:numPr>
          <w:ilvl w:val="1"/>
          <w:numId w:val="10"/>
        </w:numPr>
        <w:tabs>
          <w:tab w:val="left" w:pos="1080"/>
        </w:tabs>
        <w:spacing w:before="126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Marks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past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tense/past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participle.</w:t>
      </w:r>
    </w:p>
    <w:p w14:paraId="05440A16">
      <w:pPr>
        <w:pStyle w:val="8"/>
        <w:numPr>
          <w:ilvl w:val="1"/>
          <w:numId w:val="10"/>
        </w:numPr>
        <w:tabs>
          <w:tab w:val="left" w:pos="1080"/>
        </w:tabs>
        <w:spacing w:before="126" w:after="0" w:line="240" w:lineRule="auto"/>
        <w:ind w:left="1080" w:right="0" w:hanging="360"/>
        <w:jc w:val="lef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sz w:val="22"/>
        </w:rPr>
        <w:t>Type:</w:t>
      </w:r>
      <w:r>
        <w:rPr>
          <w:rFonts w:ascii="Times New Roman" w:hAnsi="Times New Roman"/>
          <w:spacing w:val="-2"/>
          <w:sz w:val="22"/>
        </w:rPr>
        <w:t xml:space="preserve"> </w:t>
      </w:r>
      <w:r>
        <w:rPr>
          <w:rFonts w:ascii="Times New Roman" w:hAnsi="Times New Roman"/>
          <w:b/>
          <w:spacing w:val="-2"/>
          <w:sz w:val="22"/>
        </w:rPr>
        <w:t>Inflectional</w:t>
      </w:r>
    </w:p>
    <w:p w14:paraId="77F8B93C">
      <w:pPr>
        <w:pStyle w:val="8"/>
        <w:spacing w:after="0" w:line="240" w:lineRule="auto"/>
        <w:jc w:val="left"/>
        <w:rPr>
          <w:rFonts w:ascii="Times New Roman" w:hAnsi="Times New Roman"/>
          <w:b/>
          <w:sz w:val="22"/>
        </w:rPr>
        <w:sectPr>
          <w:pgSz w:w="12240" w:h="15840"/>
          <w:pgMar w:top="1140" w:right="720" w:bottom="280" w:left="720" w:header="720" w:footer="720" w:gutter="0"/>
          <w:cols w:space="720" w:num="1"/>
        </w:sectPr>
      </w:pPr>
    </w:p>
    <w:p w14:paraId="1FF1A945">
      <w:pPr>
        <w:pStyle w:val="8"/>
        <w:numPr>
          <w:ilvl w:val="0"/>
          <w:numId w:val="10"/>
        </w:numPr>
        <w:tabs>
          <w:tab w:val="left" w:pos="580"/>
        </w:tabs>
        <w:spacing w:before="68" w:after="0" w:line="360" w:lineRule="auto"/>
        <w:ind w:left="360" w:right="9049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2"/>
          <w:sz w:val="22"/>
        </w:rPr>
        <w:t xml:space="preserve">Untreated </w:t>
      </w:r>
      <w:r>
        <w:rPr>
          <w:rFonts w:ascii="Times New Roman"/>
          <w:b/>
          <w:sz w:val="22"/>
        </w:rPr>
        <w:t>un</w:t>
      </w:r>
      <w:r>
        <w:rPr>
          <w:rFonts w:ascii="Times New Roman"/>
          <w:b/>
          <w:spacing w:val="-10"/>
          <w:sz w:val="22"/>
        </w:rPr>
        <w:t xml:space="preserve"> </w:t>
      </w:r>
      <w:r>
        <w:rPr>
          <w:rFonts w:ascii="Times New Roman"/>
          <w:b/>
          <w:sz w:val="22"/>
        </w:rPr>
        <w:t>+</w:t>
      </w:r>
      <w:r>
        <w:rPr>
          <w:rFonts w:ascii="Times New Roman"/>
          <w:b/>
          <w:spacing w:val="-10"/>
          <w:sz w:val="22"/>
        </w:rPr>
        <w:t xml:space="preserve"> </w:t>
      </w:r>
      <w:r>
        <w:rPr>
          <w:rFonts w:ascii="Times New Roman"/>
          <w:b/>
          <w:sz w:val="22"/>
        </w:rPr>
        <w:t>treat</w:t>
      </w:r>
      <w:r>
        <w:rPr>
          <w:rFonts w:ascii="Times New Roman"/>
          <w:b/>
          <w:spacing w:val="-9"/>
          <w:sz w:val="22"/>
        </w:rPr>
        <w:t xml:space="preserve"> </w:t>
      </w:r>
      <w:r>
        <w:rPr>
          <w:rFonts w:ascii="Times New Roman"/>
          <w:b/>
          <w:sz w:val="22"/>
        </w:rPr>
        <w:t>+</w:t>
      </w:r>
      <w:r>
        <w:rPr>
          <w:rFonts w:ascii="Times New Roman"/>
          <w:b/>
          <w:spacing w:val="-10"/>
          <w:sz w:val="22"/>
        </w:rPr>
        <w:t xml:space="preserve"> </w:t>
      </w:r>
      <w:r>
        <w:rPr>
          <w:rFonts w:ascii="Times New Roman"/>
          <w:b/>
          <w:sz w:val="22"/>
        </w:rPr>
        <w:t>ed</w:t>
      </w:r>
    </w:p>
    <w:p w14:paraId="0227E2E1">
      <w:pPr>
        <w:pStyle w:val="8"/>
        <w:numPr>
          <w:ilvl w:val="1"/>
          <w:numId w:val="10"/>
        </w:numPr>
        <w:tabs>
          <w:tab w:val="left" w:pos="1080"/>
        </w:tabs>
        <w:spacing w:before="0" w:after="0" w:line="252" w:lineRule="exact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Prefix: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un-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→ </w:t>
      </w:r>
      <w:r>
        <w:rPr>
          <w:rFonts w:ascii="Times New Roman" w:hAnsi="Times New Roman"/>
          <w:spacing w:val="-2"/>
          <w:sz w:val="22"/>
        </w:rPr>
        <w:t>negation</w:t>
      </w:r>
    </w:p>
    <w:p w14:paraId="7F44E748">
      <w:pPr>
        <w:pStyle w:val="8"/>
        <w:numPr>
          <w:ilvl w:val="1"/>
          <w:numId w:val="10"/>
        </w:numPr>
        <w:tabs>
          <w:tab w:val="left" w:pos="1080"/>
        </w:tabs>
        <w:spacing w:before="127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Root: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treat</w:t>
      </w:r>
    </w:p>
    <w:p w14:paraId="4D605F3C">
      <w:pPr>
        <w:pStyle w:val="8"/>
        <w:numPr>
          <w:ilvl w:val="1"/>
          <w:numId w:val="10"/>
        </w:numPr>
        <w:tabs>
          <w:tab w:val="left" w:pos="1080"/>
        </w:tabs>
        <w:spacing w:before="126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Suffix: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-</w:t>
      </w:r>
      <w:r>
        <w:rPr>
          <w:rFonts w:ascii="Times New Roman" w:hAnsi="Times New Roman"/>
          <w:spacing w:val="-5"/>
          <w:sz w:val="22"/>
        </w:rPr>
        <w:t>ed</w:t>
      </w:r>
    </w:p>
    <w:p w14:paraId="09B4727D">
      <w:pPr>
        <w:pStyle w:val="8"/>
        <w:numPr>
          <w:ilvl w:val="1"/>
          <w:numId w:val="10"/>
        </w:numPr>
        <w:tabs>
          <w:tab w:val="left" w:pos="1080"/>
        </w:tabs>
        <w:spacing w:before="126" w:after="0" w:line="240" w:lineRule="auto"/>
        <w:ind w:left="1080" w:right="0" w:hanging="360"/>
        <w:jc w:val="lef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sz w:val="22"/>
        </w:rPr>
        <w:t>un-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→ </w:t>
      </w:r>
      <w:r>
        <w:rPr>
          <w:rFonts w:ascii="Times New Roman" w:hAnsi="Times New Roman"/>
          <w:b/>
          <w:spacing w:val="-2"/>
          <w:sz w:val="22"/>
        </w:rPr>
        <w:t>derivational</w:t>
      </w:r>
    </w:p>
    <w:p w14:paraId="74216CFD">
      <w:pPr>
        <w:pStyle w:val="8"/>
        <w:numPr>
          <w:ilvl w:val="1"/>
          <w:numId w:val="10"/>
        </w:numPr>
        <w:tabs>
          <w:tab w:val="left" w:pos="1080"/>
        </w:tabs>
        <w:spacing w:before="126" w:after="0" w:line="240" w:lineRule="auto"/>
        <w:ind w:left="1080" w:right="0" w:hanging="360"/>
        <w:jc w:val="lef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sz w:val="22"/>
        </w:rPr>
        <w:t>-ed</w:t>
      </w:r>
      <w:r>
        <w:rPr>
          <w:rFonts w:ascii="Times New Roman" w:hAnsi="Times New Roman"/>
          <w:spacing w:val="-1"/>
          <w:sz w:val="22"/>
        </w:rPr>
        <w:t xml:space="preserve"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-1"/>
          <w:sz w:val="22"/>
        </w:rPr>
        <w:t xml:space="preserve"> </w:t>
      </w:r>
      <w:r>
        <w:rPr>
          <w:rFonts w:ascii="Times New Roman" w:hAnsi="Times New Roman"/>
          <w:b/>
          <w:spacing w:val="-2"/>
          <w:sz w:val="22"/>
        </w:rPr>
        <w:t>inflectional</w:t>
      </w:r>
    </w:p>
    <w:p w14:paraId="7EDDE063">
      <w:pPr>
        <w:pStyle w:val="2"/>
        <w:numPr>
          <w:ilvl w:val="0"/>
          <w:numId w:val="9"/>
        </w:numPr>
        <w:tabs>
          <w:tab w:val="left" w:pos="580"/>
        </w:tabs>
        <w:spacing w:before="126" w:after="0" w:line="240" w:lineRule="auto"/>
        <w:ind w:left="580" w:right="0" w:hanging="220"/>
        <w:jc w:val="left"/>
      </w:pPr>
      <w:r>
        <w:t>Root</w:t>
      </w:r>
      <w:r>
        <w:rPr>
          <w:spacing w:val="-5"/>
        </w:rPr>
        <w:t xml:space="preserve"> </w:t>
      </w:r>
      <w:r>
        <w:t>Cause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Error</w:t>
      </w:r>
    </w:p>
    <w:p w14:paraId="752F2815">
      <w:pPr>
        <w:pStyle w:val="5"/>
        <w:spacing w:before="127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probably</w:t>
      </w:r>
      <w:r>
        <w:rPr>
          <w:spacing w:val="-3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such</w:t>
      </w:r>
      <w:r>
        <w:rPr>
          <w:spacing w:val="-5"/>
        </w:rPr>
        <w:t xml:space="preserve"> as:</w:t>
      </w:r>
    </w:p>
    <w:p w14:paraId="4CE30275">
      <w:pPr>
        <w:pStyle w:val="5"/>
        <w:spacing w:before="128" w:line="360" w:lineRule="auto"/>
        <w:ind w:right="7057"/>
      </w:pPr>
      <w:r>
        <w:t>Remove</w:t>
      </w:r>
      <w:r>
        <w:rPr>
          <w:spacing w:val="-11"/>
        </w:rPr>
        <w:t xml:space="preserve"> </w:t>
      </w:r>
      <w:r>
        <w:t>known</w:t>
      </w:r>
      <w:r>
        <w:rPr>
          <w:spacing w:val="-9"/>
        </w:rPr>
        <w:t xml:space="preserve"> </w:t>
      </w:r>
      <w:r>
        <w:t>prefixes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suffixes This creates problems because:</w:t>
      </w:r>
    </w:p>
    <w:p w14:paraId="50C854D3">
      <w:pPr>
        <w:pStyle w:val="8"/>
        <w:numPr>
          <w:ilvl w:val="1"/>
          <w:numId w:val="9"/>
        </w:numPr>
        <w:tabs>
          <w:tab w:val="left" w:pos="1080"/>
        </w:tabs>
        <w:spacing w:before="0" w:after="0" w:line="252" w:lineRule="exact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Derivational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affixes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rFonts w:ascii="Times New Roman" w:hAnsi="Times New Roman"/>
          <w:sz w:val="22"/>
        </w:rPr>
        <w:t>carry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rFonts w:ascii="Times New Roman" w:hAnsi="Times New Roman"/>
          <w:sz w:val="22"/>
        </w:rPr>
        <w:t>semantic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information.</w:t>
      </w:r>
    </w:p>
    <w:p w14:paraId="3F9BEC2E">
      <w:pPr>
        <w:pStyle w:val="8"/>
        <w:numPr>
          <w:ilvl w:val="1"/>
          <w:numId w:val="9"/>
        </w:numPr>
        <w:tabs>
          <w:tab w:val="left" w:pos="1080"/>
        </w:tabs>
        <w:spacing w:before="127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Inflectional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rFonts w:ascii="Times New Roman" w:hAnsi="Times New Roman"/>
          <w:sz w:val="22"/>
        </w:rPr>
        <w:t>affixes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rFonts w:ascii="Times New Roman" w:hAnsi="Times New Roman"/>
          <w:sz w:val="22"/>
        </w:rPr>
        <w:t>carry</w:t>
      </w:r>
      <w:r>
        <w:rPr>
          <w:rFonts w:ascii="Times New Roman" w:hAnsi="Times New Roman"/>
          <w:spacing w:val="-7"/>
          <w:sz w:val="22"/>
        </w:rPr>
        <w:t xml:space="preserve"> </w:t>
      </w:r>
      <w:r>
        <w:rPr>
          <w:rFonts w:ascii="Times New Roman" w:hAnsi="Times New Roman"/>
          <w:sz w:val="22"/>
        </w:rPr>
        <w:t>grammatical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information.</w:t>
      </w:r>
    </w:p>
    <w:p w14:paraId="0F680BFC">
      <w:pPr>
        <w:pStyle w:val="8"/>
        <w:numPr>
          <w:ilvl w:val="1"/>
          <w:numId w:val="9"/>
        </w:numPr>
        <w:tabs>
          <w:tab w:val="left" w:pos="1080"/>
        </w:tabs>
        <w:spacing w:before="126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Multiple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affixes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may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occur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in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same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word.</w:t>
      </w:r>
    </w:p>
    <w:p w14:paraId="6EFD3F23">
      <w:pPr>
        <w:pStyle w:val="8"/>
        <w:numPr>
          <w:ilvl w:val="1"/>
          <w:numId w:val="9"/>
        </w:numPr>
        <w:tabs>
          <w:tab w:val="left" w:pos="1080"/>
        </w:tabs>
        <w:spacing w:before="127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Removing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un-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from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untreated</w:t>
      </w:r>
      <w:r>
        <w:rPr>
          <w:rFonts w:ascii="Times New Roman" w:hAnsi="Times New Roman"/>
          <w:spacing w:val="-1"/>
          <w:sz w:val="22"/>
        </w:rPr>
        <w:t xml:space="preserve"> </w:t>
      </w:r>
      <w:r>
        <w:rPr>
          <w:rFonts w:ascii="Times New Roman" w:hAnsi="Times New Roman"/>
          <w:sz w:val="22"/>
        </w:rPr>
        <w:t>changes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meaning.</w:t>
      </w:r>
    </w:p>
    <w:p w14:paraId="4A5D1F16">
      <w:pPr>
        <w:pStyle w:val="8"/>
        <w:numPr>
          <w:ilvl w:val="1"/>
          <w:numId w:val="9"/>
        </w:numPr>
        <w:tabs>
          <w:tab w:val="left" w:pos="1080"/>
        </w:tabs>
        <w:spacing w:before="126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Removing</w:t>
      </w:r>
      <w:r>
        <w:rPr>
          <w:rFonts w:ascii="Times New Roman" w:hAnsi="Times New Roman"/>
          <w:spacing w:val="-7"/>
          <w:sz w:val="22"/>
        </w:rPr>
        <w:t xml:space="preserve"> </w:t>
      </w:r>
      <w:r>
        <w:rPr>
          <w:rFonts w:ascii="Times New Roman" w:hAnsi="Times New Roman"/>
          <w:sz w:val="22"/>
        </w:rPr>
        <w:t>re-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from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retreatment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loses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meaning</w:t>
      </w:r>
      <w:r>
        <w:rPr>
          <w:rFonts w:ascii="Times New Roman" w:hAnsi="Times New Roman"/>
          <w:spacing w:val="-6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"again."</w:t>
      </w:r>
    </w:p>
    <w:p w14:paraId="37F459FD">
      <w:pPr>
        <w:pStyle w:val="8"/>
        <w:numPr>
          <w:ilvl w:val="1"/>
          <w:numId w:val="9"/>
        </w:numPr>
        <w:tabs>
          <w:tab w:val="left" w:pos="1080"/>
        </w:tabs>
        <w:spacing w:before="126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Treating</w:t>
      </w:r>
      <w:r>
        <w:rPr>
          <w:rFonts w:ascii="Times New Roman" w:hAnsi="Times New Roman"/>
          <w:spacing w:val="-6"/>
          <w:sz w:val="22"/>
        </w:rPr>
        <w:t xml:space="preserve"> </w:t>
      </w:r>
      <w:r>
        <w:rPr>
          <w:rFonts w:ascii="Times New Roman" w:hAnsi="Times New Roman"/>
          <w:sz w:val="22"/>
        </w:rPr>
        <w:t>-ment</w:t>
      </w:r>
      <w:r>
        <w:rPr>
          <w:rFonts w:ascii="Times New Roman" w:hAnsi="Times New Roman"/>
          <w:spacing w:val="-2"/>
          <w:sz w:val="22"/>
        </w:rPr>
        <w:t xml:space="preserve"> </w:t>
      </w:r>
      <w:r>
        <w:rPr>
          <w:rFonts w:ascii="Times New Roman" w:hAnsi="Times New Roman"/>
          <w:sz w:val="22"/>
        </w:rPr>
        <w:t>like</w:t>
      </w:r>
      <w:r>
        <w:rPr>
          <w:rFonts w:ascii="Times New Roman" w:hAnsi="Times New Roman"/>
          <w:spacing w:val="-6"/>
          <w:sz w:val="22"/>
        </w:rPr>
        <w:t xml:space="preserve"> </w:t>
      </w:r>
      <w:r>
        <w:rPr>
          <w:rFonts w:ascii="Times New Roman" w:hAnsi="Times New Roman"/>
          <w:sz w:val="22"/>
        </w:rPr>
        <w:t>an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inflection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can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incorrectly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merge</w:t>
      </w:r>
      <w:r>
        <w:rPr>
          <w:rFonts w:ascii="Times New Roman" w:hAnsi="Times New Roman"/>
          <w:spacing w:val="-6"/>
          <w:sz w:val="22"/>
        </w:rPr>
        <w:t xml:space="preserve"> </w:t>
      </w:r>
      <w:r>
        <w:rPr>
          <w:rFonts w:ascii="Times New Roman" w:hAnsi="Times New Roman"/>
          <w:sz w:val="22"/>
        </w:rPr>
        <w:t>nouns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verbs.</w:t>
      </w:r>
    </w:p>
    <w:p w14:paraId="68B025A3">
      <w:pPr>
        <w:pStyle w:val="2"/>
        <w:numPr>
          <w:ilvl w:val="0"/>
          <w:numId w:val="9"/>
        </w:numPr>
        <w:tabs>
          <w:tab w:val="left" w:pos="580"/>
        </w:tabs>
        <w:spacing w:before="126" w:after="0" w:line="240" w:lineRule="auto"/>
        <w:ind w:left="580" w:right="0" w:hanging="220"/>
        <w:jc w:val="left"/>
      </w:pPr>
      <w:r>
        <w:t>Corrected</w:t>
      </w:r>
      <w:r>
        <w:rPr>
          <w:spacing w:val="-10"/>
        </w:rPr>
        <w:t xml:space="preserve"> </w:t>
      </w:r>
      <w:r>
        <w:t>Morphological</w:t>
      </w:r>
      <w:r>
        <w:rPr>
          <w:spacing w:val="-6"/>
        </w:rPr>
        <w:t xml:space="preserve"> </w:t>
      </w:r>
      <w:r>
        <w:rPr>
          <w:spacing w:val="-2"/>
        </w:rPr>
        <w:t>Strategy</w:t>
      </w:r>
    </w:p>
    <w:p w14:paraId="1994BBF2">
      <w:pPr>
        <w:pStyle w:val="5"/>
        <w:spacing w:before="129"/>
      </w:pPr>
      <w:r>
        <w:t>A</w:t>
      </w:r>
      <w:r>
        <w:rPr>
          <w:spacing w:val="-4"/>
        </w:rPr>
        <w:t xml:space="preserve"> </w:t>
      </w:r>
      <w:r>
        <w:t>better</w:t>
      </w:r>
      <w:r>
        <w:rPr>
          <w:spacing w:val="-2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rPr>
          <w:spacing w:val="-5"/>
        </w:rPr>
        <w:t>is:</w:t>
      </w:r>
    </w:p>
    <w:p w14:paraId="3C9D446F">
      <w:pPr>
        <w:pStyle w:val="5"/>
        <w:spacing w:before="126"/>
        <w:ind w:left="4" w:right="3"/>
        <w:jc w:val="center"/>
      </w:pPr>
      <w:r>
        <w:t>Input</w:t>
      </w:r>
      <w:r>
        <w:rPr>
          <w:spacing w:val="-3"/>
        </w:rPr>
        <w:t xml:space="preserve"> </w:t>
      </w:r>
      <w:r>
        <w:rPr>
          <w:spacing w:val="-4"/>
        </w:rPr>
        <w:t>word</w:t>
      </w:r>
    </w:p>
    <w:p w14:paraId="3573DB3E">
      <w:pPr>
        <w:spacing w:before="126"/>
        <w:ind w:left="4" w:right="2" w:firstLine="0"/>
        <w:jc w:val="center"/>
        <w:rPr>
          <w:sz w:val="22"/>
        </w:rPr>
      </w:pPr>
      <w:r>
        <w:rPr>
          <w:spacing w:val="-10"/>
          <w:sz w:val="22"/>
        </w:rPr>
        <w:t>↓</w:t>
      </w:r>
    </w:p>
    <w:p w14:paraId="46E0FB3D">
      <w:pPr>
        <w:pStyle w:val="5"/>
        <w:spacing w:before="127"/>
        <w:ind w:left="5" w:right="1"/>
        <w:jc w:val="center"/>
      </w:pPr>
      <w:r>
        <w:rPr>
          <w:spacing w:val="-2"/>
        </w:rPr>
        <w:t>Tokenization</w:t>
      </w:r>
    </w:p>
    <w:p w14:paraId="231B162B">
      <w:pPr>
        <w:spacing w:before="126"/>
        <w:ind w:left="4" w:right="2" w:firstLine="0"/>
        <w:jc w:val="center"/>
        <w:rPr>
          <w:sz w:val="22"/>
        </w:rPr>
      </w:pPr>
      <w:r>
        <w:rPr>
          <w:spacing w:val="-10"/>
          <w:sz w:val="22"/>
        </w:rPr>
        <w:t>↓</w:t>
      </w:r>
    </w:p>
    <w:p w14:paraId="0655BCEA">
      <w:pPr>
        <w:pStyle w:val="5"/>
        <w:spacing w:before="126"/>
        <w:ind w:left="4" w:right="1"/>
        <w:jc w:val="center"/>
      </w:pPr>
      <w:r>
        <w:t>Affix</w:t>
      </w:r>
      <w:r>
        <w:rPr>
          <w:spacing w:val="-5"/>
        </w:rPr>
        <w:t xml:space="preserve"> </w:t>
      </w:r>
      <w:r>
        <w:rPr>
          <w:spacing w:val="-2"/>
        </w:rPr>
        <w:t>identification</w:t>
      </w:r>
    </w:p>
    <w:p w14:paraId="5D68EC7C">
      <w:pPr>
        <w:spacing w:before="127"/>
        <w:ind w:left="4" w:right="2" w:firstLine="0"/>
        <w:jc w:val="center"/>
        <w:rPr>
          <w:sz w:val="22"/>
        </w:rPr>
      </w:pPr>
      <w:r>
        <w:rPr>
          <w:spacing w:val="-10"/>
          <w:sz w:val="22"/>
        </w:rPr>
        <w:t>↓</w:t>
      </w:r>
    </w:p>
    <w:p w14:paraId="3E8221F2">
      <w:pPr>
        <w:pStyle w:val="5"/>
        <w:spacing w:before="126"/>
        <w:ind w:left="4" w:right="1"/>
        <w:jc w:val="center"/>
      </w:pPr>
      <w:r>
        <w:t xml:space="preserve">Root </w:t>
      </w:r>
      <w:r>
        <w:rPr>
          <w:spacing w:val="-2"/>
        </w:rPr>
        <w:t>identification</w:t>
      </w:r>
    </w:p>
    <w:p w14:paraId="0AB0708B">
      <w:pPr>
        <w:spacing w:before="126"/>
        <w:ind w:left="4" w:right="2" w:firstLine="0"/>
        <w:jc w:val="center"/>
        <w:rPr>
          <w:sz w:val="22"/>
        </w:rPr>
      </w:pPr>
      <w:r>
        <w:rPr>
          <w:spacing w:val="-10"/>
          <w:sz w:val="22"/>
        </w:rPr>
        <w:t>↓</w:t>
      </w:r>
    </w:p>
    <w:p w14:paraId="1A8A7487">
      <w:pPr>
        <w:pStyle w:val="5"/>
        <w:spacing w:before="129"/>
        <w:ind w:left="4" w:right="4"/>
        <w:jc w:val="center"/>
      </w:pPr>
      <w:r>
        <w:rPr>
          <w:spacing w:val="-2"/>
        </w:rPr>
        <w:t>Derivational/Inflectional</w:t>
      </w:r>
      <w:r>
        <w:rPr>
          <w:spacing w:val="33"/>
        </w:rPr>
        <w:t xml:space="preserve"> </w:t>
      </w:r>
      <w:r>
        <w:rPr>
          <w:spacing w:val="-2"/>
        </w:rPr>
        <w:t>classification</w:t>
      </w:r>
    </w:p>
    <w:p w14:paraId="0B03A036">
      <w:pPr>
        <w:spacing w:before="126"/>
        <w:ind w:left="4" w:right="2" w:firstLine="0"/>
        <w:jc w:val="center"/>
        <w:rPr>
          <w:sz w:val="22"/>
        </w:rPr>
      </w:pPr>
      <w:r>
        <w:rPr>
          <w:spacing w:val="-10"/>
          <w:sz w:val="22"/>
        </w:rPr>
        <w:t>↓</w:t>
      </w:r>
    </w:p>
    <w:p w14:paraId="7E58780D">
      <w:pPr>
        <w:pStyle w:val="5"/>
        <w:spacing w:before="127" w:line="360" w:lineRule="auto"/>
        <w:ind w:left="3969" w:right="3969"/>
        <w:jc w:val="center"/>
      </w:pPr>
      <w:r>
        <w:t>Morphological</w:t>
      </w:r>
      <w:r>
        <w:rPr>
          <w:spacing w:val="-14"/>
        </w:rPr>
        <w:t xml:space="preserve"> </w:t>
      </w:r>
      <w:r>
        <w:t>representation For example:</w:t>
      </w:r>
    </w:p>
    <w:p w14:paraId="3B22BF25">
      <w:pPr>
        <w:pStyle w:val="5"/>
        <w:spacing w:line="252" w:lineRule="exact"/>
        <w:ind w:left="4" w:right="3"/>
        <w:jc w:val="center"/>
      </w:pPr>
      <w:r>
        <w:rPr>
          <w:spacing w:val="-2"/>
        </w:rPr>
        <w:t>untreated</w:t>
      </w:r>
    </w:p>
    <w:p w14:paraId="760DF044">
      <w:pPr>
        <w:spacing w:before="126"/>
        <w:ind w:left="4" w:right="2" w:firstLine="0"/>
        <w:jc w:val="center"/>
        <w:rPr>
          <w:sz w:val="22"/>
        </w:rPr>
      </w:pPr>
      <w:r>
        <w:rPr>
          <w:spacing w:val="-10"/>
          <w:sz w:val="22"/>
        </w:rPr>
        <w:t>↓</w:t>
      </w:r>
    </w:p>
    <w:p w14:paraId="76ADF4E4">
      <w:pPr>
        <w:pStyle w:val="5"/>
        <w:spacing w:before="126"/>
        <w:ind w:left="4" w:right="1"/>
        <w:jc w:val="center"/>
      </w:pPr>
      <w:r>
        <w:t>un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treat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5"/>
        </w:rPr>
        <w:t>ed</w:t>
      </w:r>
    </w:p>
    <w:p w14:paraId="2F7B224D">
      <w:pPr>
        <w:spacing w:before="126"/>
        <w:ind w:left="4" w:right="2" w:firstLine="0"/>
        <w:jc w:val="center"/>
        <w:rPr>
          <w:sz w:val="22"/>
        </w:rPr>
      </w:pPr>
      <w:r>
        <w:rPr>
          <w:spacing w:val="-10"/>
          <w:sz w:val="22"/>
        </w:rPr>
        <w:t>↓</w:t>
      </w:r>
    </w:p>
    <w:p w14:paraId="645AFA08">
      <w:pPr>
        <w:pStyle w:val="5"/>
        <w:spacing w:before="126"/>
        <w:ind w:left="4" w:right="5"/>
        <w:jc w:val="center"/>
      </w:pPr>
      <w:r>
        <w:t>DERIVATIONAL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ROOT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INFLECTIONAL</w:t>
      </w:r>
    </w:p>
    <w:p w14:paraId="044FE652">
      <w:pPr>
        <w:spacing w:before="129"/>
        <w:ind w:left="360" w:right="0" w:firstLine="0"/>
        <w:jc w:val="left"/>
        <w:rPr>
          <w:sz w:val="22"/>
        </w:rPr>
      </w:pPr>
      <w:r>
        <w:rPr>
          <w:sz w:val="22"/>
        </w:rPr>
        <w:t>Instead</w:t>
      </w:r>
      <w:r>
        <w:rPr>
          <w:spacing w:val="-9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deleting</w:t>
      </w:r>
      <w:r>
        <w:rPr>
          <w:spacing w:val="-3"/>
          <w:sz w:val="22"/>
        </w:rPr>
        <w:t xml:space="preserve"> </w:t>
      </w:r>
      <w:r>
        <w:rPr>
          <w:sz w:val="22"/>
        </w:rPr>
        <w:t>affixes,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system</w:t>
      </w:r>
      <w:r>
        <w:rPr>
          <w:spacing w:val="-5"/>
          <w:sz w:val="22"/>
        </w:rPr>
        <w:t xml:space="preserve"> </w:t>
      </w:r>
      <w:r>
        <w:rPr>
          <w:sz w:val="22"/>
        </w:rPr>
        <w:t>should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>store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their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information</w:t>
      </w:r>
      <w:r>
        <w:rPr>
          <w:spacing w:val="-2"/>
          <w:sz w:val="22"/>
        </w:rPr>
        <w:t>.</w:t>
      </w:r>
    </w:p>
    <w:p w14:paraId="1DE4F94E">
      <w:pPr>
        <w:spacing w:after="0"/>
        <w:jc w:val="left"/>
        <w:rPr>
          <w:sz w:val="22"/>
        </w:rPr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2CFAA406">
      <w:pPr>
        <w:pStyle w:val="2"/>
        <w:numPr>
          <w:ilvl w:val="0"/>
          <w:numId w:val="9"/>
        </w:numPr>
        <w:tabs>
          <w:tab w:val="left" w:pos="580"/>
        </w:tabs>
        <w:spacing w:before="66" w:after="0" w:line="240" w:lineRule="auto"/>
        <w:ind w:left="580" w:right="0" w:hanging="220"/>
        <w:jc w:val="left"/>
      </w:pPr>
      <w:r>
        <w:t>Simple</w:t>
      </w:r>
      <w:r>
        <w:rPr>
          <w:spacing w:val="-3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rPr>
          <w:spacing w:val="-2"/>
        </w:rPr>
        <w:t>Implementation</w:t>
      </w:r>
    </w:p>
    <w:p w14:paraId="1F354A8C">
      <w:pPr>
        <w:pStyle w:val="5"/>
        <w:spacing w:before="127" w:line="360" w:lineRule="auto"/>
        <w:ind w:right="3980"/>
      </w:pPr>
      <w:r>
        <w:t>words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["treatment",</w:t>
      </w:r>
      <w:r>
        <w:rPr>
          <w:spacing w:val="-8"/>
        </w:rPr>
        <w:t xml:space="preserve"> </w:t>
      </w:r>
      <w:r>
        <w:t>"treatable",</w:t>
      </w:r>
      <w:r>
        <w:rPr>
          <w:spacing w:val="-8"/>
        </w:rPr>
        <w:t xml:space="preserve"> </w:t>
      </w:r>
      <w:r>
        <w:t>"retreatment",</w:t>
      </w:r>
      <w:r>
        <w:rPr>
          <w:spacing w:val="-8"/>
        </w:rPr>
        <w:t xml:space="preserve"> </w:t>
      </w:r>
      <w:r>
        <w:t>"treated",</w:t>
      </w:r>
      <w:r>
        <w:rPr>
          <w:spacing w:val="-5"/>
        </w:rPr>
        <w:t xml:space="preserve"> </w:t>
      </w:r>
      <w:r>
        <w:t>"untreated"] analysis = {</w:t>
      </w:r>
    </w:p>
    <w:p w14:paraId="5D0616A7">
      <w:pPr>
        <w:pStyle w:val="5"/>
        <w:spacing w:line="252" w:lineRule="exact"/>
        <w:ind w:left="581"/>
      </w:pPr>
      <w:r>
        <w:t>"treatment":</w:t>
      </w:r>
      <w:r>
        <w:rPr>
          <w:spacing w:val="-9"/>
        </w:rPr>
        <w:t xml:space="preserve"> </w:t>
      </w:r>
      <w:r>
        <w:t>["treat",</w:t>
      </w:r>
      <w:r>
        <w:rPr>
          <w:spacing w:val="-8"/>
        </w:rPr>
        <w:t xml:space="preserve"> </w:t>
      </w:r>
      <w:r>
        <w:rPr>
          <w:spacing w:val="-2"/>
        </w:rPr>
        <w:t>"ment"],</w:t>
      </w:r>
    </w:p>
    <w:p w14:paraId="44101767">
      <w:pPr>
        <w:pStyle w:val="5"/>
        <w:spacing w:before="126"/>
        <w:ind w:left="581"/>
      </w:pPr>
      <w:r>
        <w:t>"treatable":</w:t>
      </w:r>
      <w:r>
        <w:rPr>
          <w:spacing w:val="-9"/>
        </w:rPr>
        <w:t xml:space="preserve"> </w:t>
      </w:r>
      <w:r>
        <w:t>["treat",</w:t>
      </w:r>
      <w:r>
        <w:rPr>
          <w:spacing w:val="-9"/>
        </w:rPr>
        <w:t xml:space="preserve"> </w:t>
      </w:r>
      <w:r>
        <w:rPr>
          <w:spacing w:val="-2"/>
        </w:rPr>
        <w:t>"able"],</w:t>
      </w:r>
    </w:p>
    <w:p w14:paraId="671DA9E0">
      <w:pPr>
        <w:pStyle w:val="5"/>
        <w:spacing w:before="126"/>
        <w:ind w:left="581"/>
      </w:pPr>
      <w:r>
        <w:t>"retreatment":</w:t>
      </w:r>
      <w:r>
        <w:rPr>
          <w:spacing w:val="-7"/>
        </w:rPr>
        <w:t xml:space="preserve"> </w:t>
      </w:r>
      <w:r>
        <w:t>["re",</w:t>
      </w:r>
      <w:r>
        <w:rPr>
          <w:spacing w:val="-9"/>
        </w:rPr>
        <w:t xml:space="preserve"> </w:t>
      </w:r>
      <w:r>
        <w:t>"treat",</w:t>
      </w:r>
      <w:r>
        <w:rPr>
          <w:spacing w:val="-7"/>
        </w:rPr>
        <w:t xml:space="preserve"> </w:t>
      </w:r>
      <w:r>
        <w:rPr>
          <w:spacing w:val="-2"/>
        </w:rPr>
        <w:t>"ment"],</w:t>
      </w:r>
    </w:p>
    <w:p w14:paraId="28B44B4E">
      <w:pPr>
        <w:pStyle w:val="5"/>
        <w:spacing w:before="127"/>
        <w:ind w:left="581"/>
      </w:pPr>
      <w:r>
        <w:t>"treated":</w:t>
      </w:r>
      <w:r>
        <w:rPr>
          <w:spacing w:val="-8"/>
        </w:rPr>
        <w:t xml:space="preserve"> </w:t>
      </w:r>
      <w:r>
        <w:t>["treat",</w:t>
      </w:r>
      <w:r>
        <w:rPr>
          <w:spacing w:val="-7"/>
        </w:rPr>
        <w:t xml:space="preserve"> </w:t>
      </w:r>
      <w:r>
        <w:rPr>
          <w:spacing w:val="-2"/>
        </w:rPr>
        <w:t>"ed"],</w:t>
      </w:r>
    </w:p>
    <w:p w14:paraId="77C6B936">
      <w:pPr>
        <w:pStyle w:val="5"/>
        <w:spacing w:before="128"/>
        <w:ind w:left="581"/>
      </w:pPr>
      <w:r>
        <w:t>"untreated":</w:t>
      </w:r>
      <w:r>
        <w:rPr>
          <w:spacing w:val="-9"/>
        </w:rPr>
        <w:t xml:space="preserve"> </w:t>
      </w:r>
      <w:r>
        <w:t>["un",</w:t>
      </w:r>
      <w:r>
        <w:rPr>
          <w:spacing w:val="-9"/>
        </w:rPr>
        <w:t xml:space="preserve"> </w:t>
      </w:r>
      <w:r>
        <w:t>"treat",</w:t>
      </w:r>
      <w:r>
        <w:rPr>
          <w:spacing w:val="-6"/>
        </w:rPr>
        <w:t xml:space="preserve"> </w:t>
      </w:r>
      <w:r>
        <w:rPr>
          <w:spacing w:val="-2"/>
        </w:rPr>
        <w:t>"ed"]</w:t>
      </w:r>
    </w:p>
    <w:p w14:paraId="504CE3FA">
      <w:pPr>
        <w:spacing w:before="126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8F5FBD9">
      <w:pPr>
        <w:pStyle w:val="5"/>
        <w:spacing w:before="127"/>
      </w:pPr>
      <w:r>
        <w:t>types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450BC57">
      <w:pPr>
        <w:pStyle w:val="5"/>
        <w:spacing w:before="126" w:line="360" w:lineRule="auto"/>
        <w:ind w:left="581" w:right="8143"/>
      </w:pPr>
      <w:r>
        <w:t>"ment":</w:t>
      </w:r>
      <w:r>
        <w:rPr>
          <w:spacing w:val="-14"/>
        </w:rPr>
        <w:t xml:space="preserve"> </w:t>
      </w:r>
      <w:r>
        <w:t>"Derivational", "able": "Derivational", "re": "Derivational", "ed": "Inflectional", "un": "Derivational"</w:t>
      </w:r>
    </w:p>
    <w:p w14:paraId="6AFE3804">
      <w:pPr>
        <w:spacing w:before="0" w:line="252" w:lineRule="exact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BF2B4BC">
      <w:pPr>
        <w:pStyle w:val="5"/>
        <w:ind w:left="0"/>
      </w:pPr>
    </w:p>
    <w:p w14:paraId="716DB3B1">
      <w:pPr>
        <w:pStyle w:val="5"/>
        <w:spacing w:before="1"/>
        <w:ind w:left="0"/>
      </w:pPr>
    </w:p>
    <w:p w14:paraId="740EEA90">
      <w:pPr>
        <w:pStyle w:val="5"/>
        <w:spacing w:before="1"/>
      </w:pPr>
      <w:r>
        <w:t>for</w:t>
      </w:r>
      <w:r>
        <w:rPr>
          <w:spacing w:val="-3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words:</w:t>
      </w:r>
    </w:p>
    <w:p w14:paraId="1FA92768">
      <w:pPr>
        <w:pStyle w:val="5"/>
        <w:spacing w:before="126"/>
        <w:ind w:left="581"/>
      </w:pPr>
      <w:r>
        <w:t>print(word,</w:t>
      </w:r>
      <w:r>
        <w:rPr>
          <w:spacing w:val="-7"/>
        </w:rPr>
        <w:t xml:space="preserve"> </w:t>
      </w:r>
      <w:r>
        <w:t>"-&gt;",</w:t>
      </w:r>
      <w:r>
        <w:rPr>
          <w:spacing w:val="-6"/>
        </w:rPr>
        <w:t xml:space="preserve"> </w:t>
      </w:r>
      <w:r>
        <w:rPr>
          <w:spacing w:val="-2"/>
        </w:rPr>
        <w:t>analysis[word])</w:t>
      </w:r>
    </w:p>
    <w:p w14:paraId="2E127A83">
      <w:pPr>
        <w:spacing w:before="126" w:line="360" w:lineRule="auto"/>
        <w:ind w:left="360" w:right="8021" w:firstLine="0"/>
        <w:jc w:val="left"/>
        <w:rPr>
          <w:sz w:val="22"/>
        </w:rPr>
      </w:pPr>
      <w:r>
        <w:rPr>
          <w:b/>
          <w:sz w:val="22"/>
        </w:rPr>
        <w:t xml:space="preserve">Expected Output </w:t>
      </w:r>
      <w:r>
        <w:rPr>
          <w:sz w:val="22"/>
        </w:rPr>
        <w:t>treatment</w:t>
      </w:r>
      <w:r>
        <w:rPr>
          <w:spacing w:val="-12"/>
          <w:sz w:val="22"/>
        </w:rPr>
        <w:t xml:space="preserve"> </w:t>
      </w:r>
      <w:r>
        <w:rPr>
          <w:sz w:val="22"/>
        </w:rPr>
        <w:t>-&gt;</w:t>
      </w:r>
      <w:r>
        <w:rPr>
          <w:spacing w:val="-13"/>
          <w:sz w:val="22"/>
        </w:rPr>
        <w:t xml:space="preserve"> </w:t>
      </w:r>
      <w:r>
        <w:rPr>
          <w:sz w:val="22"/>
        </w:rPr>
        <w:t>['treat',</w:t>
      </w:r>
      <w:r>
        <w:rPr>
          <w:spacing w:val="-13"/>
          <w:sz w:val="22"/>
        </w:rPr>
        <w:t xml:space="preserve"> </w:t>
      </w:r>
      <w:r>
        <w:rPr>
          <w:sz w:val="22"/>
        </w:rPr>
        <w:t>'ment'] treatable -&gt; ['treat', 'able']</w:t>
      </w:r>
    </w:p>
    <w:p w14:paraId="15691630">
      <w:pPr>
        <w:pStyle w:val="5"/>
        <w:spacing w:line="252" w:lineRule="exact"/>
      </w:pPr>
      <w:r>
        <w:t>retreatment</w:t>
      </w:r>
      <w:r>
        <w:rPr>
          <w:spacing w:val="-4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t>['re',</w:t>
      </w:r>
      <w:r>
        <w:rPr>
          <w:spacing w:val="-5"/>
        </w:rPr>
        <w:t xml:space="preserve"> </w:t>
      </w:r>
      <w:r>
        <w:t>'treat',</w:t>
      </w:r>
      <w:r>
        <w:rPr>
          <w:spacing w:val="-5"/>
        </w:rPr>
        <w:t xml:space="preserve"> </w:t>
      </w:r>
      <w:r>
        <w:rPr>
          <w:spacing w:val="-2"/>
        </w:rPr>
        <w:t>'ment']</w:t>
      </w:r>
    </w:p>
    <w:p w14:paraId="23E86981">
      <w:pPr>
        <w:pStyle w:val="5"/>
        <w:spacing w:before="127"/>
      </w:pPr>
      <w:r>
        <w:t>treated</w:t>
      </w:r>
      <w:r>
        <w:rPr>
          <w:spacing w:val="-4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['treat',</w:t>
      </w:r>
      <w:r>
        <w:rPr>
          <w:spacing w:val="-4"/>
        </w:rPr>
        <w:t xml:space="preserve"> 'ed']</w:t>
      </w:r>
    </w:p>
    <w:p w14:paraId="7E7F55BA">
      <w:pPr>
        <w:pStyle w:val="5"/>
        <w:spacing w:before="126"/>
      </w:pPr>
      <w:r>
        <w:t>untreated</w:t>
      </w:r>
      <w:r>
        <w:rPr>
          <w:spacing w:val="-4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['un',</w:t>
      </w:r>
      <w:r>
        <w:rPr>
          <w:spacing w:val="-4"/>
        </w:rPr>
        <w:t xml:space="preserve"> </w:t>
      </w:r>
      <w:r>
        <w:t>'treat',</w:t>
      </w:r>
      <w:r>
        <w:rPr>
          <w:spacing w:val="-4"/>
        </w:rPr>
        <w:t xml:space="preserve"> 'ed']</w:t>
      </w:r>
    </w:p>
    <w:p w14:paraId="48AB1BE7">
      <w:pPr>
        <w:pStyle w:val="2"/>
        <w:numPr>
          <w:ilvl w:val="0"/>
          <w:numId w:val="9"/>
        </w:numPr>
        <w:tabs>
          <w:tab w:val="left" w:pos="580"/>
        </w:tabs>
        <w:spacing w:before="128" w:after="0" w:line="240" w:lineRule="auto"/>
        <w:ind w:left="580" w:right="0" w:hanging="220"/>
        <w:jc w:val="left"/>
      </w:pPr>
      <w:r>
        <w:t>Original</w:t>
      </w:r>
      <w:r>
        <w:rPr>
          <w:spacing w:val="-6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Corrected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0CB103D3">
      <w:pPr>
        <w:pStyle w:val="5"/>
        <w:spacing w:before="8"/>
        <w:ind w:left="0"/>
        <w:rPr>
          <w:b/>
          <w:sz w:val="12"/>
        </w:rPr>
      </w:pPr>
    </w:p>
    <w:tbl>
      <w:tblPr>
        <w:tblStyle w:val="4"/>
        <w:tblW w:w="0" w:type="auto"/>
        <w:tblInd w:w="397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"/>
        <w:gridCol w:w="2427"/>
        <w:gridCol w:w="1832"/>
      </w:tblGrid>
      <w:tr w14:paraId="1C415EE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1080" w:type="dxa"/>
          </w:tcPr>
          <w:p w14:paraId="331B880B">
            <w:pPr>
              <w:pStyle w:val="9"/>
              <w:spacing w:before="25"/>
              <w:ind w:left="2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4"/>
                <w:sz w:val="22"/>
              </w:rPr>
              <w:t>Word</w:t>
            </w:r>
          </w:p>
        </w:tc>
        <w:tc>
          <w:tcPr>
            <w:tcW w:w="2427" w:type="dxa"/>
          </w:tcPr>
          <w:p w14:paraId="1E667D87">
            <w:pPr>
              <w:pStyle w:val="9"/>
              <w:spacing w:before="25"/>
              <w:ind w:left="29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Original</w:t>
            </w:r>
            <w:r>
              <w:rPr>
                <w:rFonts w:ascii="Times New Roman"/>
                <w:b/>
                <w:spacing w:val="-4"/>
                <w:sz w:val="22"/>
              </w:rPr>
              <w:t xml:space="preserve"> </w:t>
            </w:r>
            <w:r>
              <w:rPr>
                <w:rFonts w:ascii="Times New Roman"/>
                <w:b/>
                <w:sz w:val="22"/>
              </w:rPr>
              <w:t>faulty</w:t>
            </w:r>
            <w:r>
              <w:rPr>
                <w:rFonts w:ascii="Times New Roman"/>
                <w:b/>
                <w:spacing w:val="-4"/>
                <w:sz w:val="22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2"/>
              </w:rPr>
              <w:t>approach</w:t>
            </w:r>
          </w:p>
        </w:tc>
        <w:tc>
          <w:tcPr>
            <w:tcW w:w="1832" w:type="dxa"/>
          </w:tcPr>
          <w:p w14:paraId="3D9DA533">
            <w:pPr>
              <w:pStyle w:val="9"/>
              <w:spacing w:before="25"/>
              <w:ind w:left="29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Corrected</w:t>
            </w:r>
            <w:r>
              <w:rPr>
                <w:rFonts w:ascii="Times New Roman"/>
                <w:b/>
                <w:spacing w:val="-5"/>
                <w:sz w:val="22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2"/>
              </w:rPr>
              <w:t>analysis</w:t>
            </w:r>
          </w:p>
        </w:tc>
      </w:tr>
      <w:tr w14:paraId="2330E56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1080" w:type="dxa"/>
          </w:tcPr>
          <w:p w14:paraId="024C6037">
            <w:pPr>
              <w:pStyle w:val="9"/>
              <w:spacing w:before="27"/>
              <w:ind w:left="2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treatment</w:t>
            </w:r>
          </w:p>
        </w:tc>
        <w:tc>
          <w:tcPr>
            <w:tcW w:w="2427" w:type="dxa"/>
          </w:tcPr>
          <w:p w14:paraId="6287673C">
            <w:pPr>
              <w:pStyle w:val="9"/>
              <w:spacing w:before="27"/>
              <w:ind w:left="2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treat</w:t>
            </w:r>
          </w:p>
        </w:tc>
        <w:tc>
          <w:tcPr>
            <w:tcW w:w="1832" w:type="dxa"/>
          </w:tcPr>
          <w:p w14:paraId="570708F3">
            <w:pPr>
              <w:pStyle w:val="9"/>
              <w:spacing w:before="27"/>
              <w:ind w:left="29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treat</w:t>
            </w:r>
            <w:r>
              <w:rPr>
                <w:rFonts w:ascii="Times New Roman"/>
                <w:spacing w:val="-5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+</w:t>
            </w:r>
            <w:r>
              <w:rPr>
                <w:rFonts w:ascii="Times New Roman"/>
                <w:spacing w:val="-1"/>
                <w:sz w:val="22"/>
              </w:rPr>
              <w:t xml:space="preserve"> </w:t>
            </w:r>
            <w:r>
              <w:rPr>
                <w:rFonts w:ascii="Times New Roman"/>
                <w:spacing w:val="-4"/>
                <w:sz w:val="22"/>
              </w:rPr>
              <w:t>ment</w:t>
            </w:r>
          </w:p>
        </w:tc>
      </w:tr>
      <w:tr w14:paraId="1FE06DE0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1080" w:type="dxa"/>
          </w:tcPr>
          <w:p w14:paraId="16403D56">
            <w:pPr>
              <w:pStyle w:val="9"/>
              <w:spacing w:before="27"/>
              <w:ind w:left="2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treatable</w:t>
            </w:r>
          </w:p>
        </w:tc>
        <w:tc>
          <w:tcPr>
            <w:tcW w:w="2427" w:type="dxa"/>
          </w:tcPr>
          <w:p w14:paraId="4408A3E2">
            <w:pPr>
              <w:pStyle w:val="9"/>
              <w:spacing w:before="27"/>
              <w:ind w:left="2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treat</w:t>
            </w:r>
          </w:p>
        </w:tc>
        <w:tc>
          <w:tcPr>
            <w:tcW w:w="1832" w:type="dxa"/>
          </w:tcPr>
          <w:p w14:paraId="352DAB81">
            <w:pPr>
              <w:pStyle w:val="9"/>
              <w:spacing w:before="27"/>
              <w:ind w:left="29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treat</w:t>
            </w:r>
            <w:r>
              <w:rPr>
                <w:rFonts w:ascii="Times New Roman"/>
                <w:spacing w:val="-5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+</w:t>
            </w:r>
            <w:r>
              <w:rPr>
                <w:rFonts w:ascii="Times New Roman"/>
                <w:spacing w:val="-1"/>
                <w:sz w:val="22"/>
              </w:rPr>
              <w:t xml:space="preserve"> </w:t>
            </w:r>
            <w:r>
              <w:rPr>
                <w:rFonts w:ascii="Times New Roman"/>
                <w:spacing w:val="-4"/>
                <w:sz w:val="22"/>
              </w:rPr>
              <w:t>able</w:t>
            </w:r>
          </w:p>
        </w:tc>
      </w:tr>
      <w:tr w14:paraId="2EB9B55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080" w:type="dxa"/>
          </w:tcPr>
          <w:p w14:paraId="79A52324">
            <w:pPr>
              <w:pStyle w:val="9"/>
              <w:spacing w:before="27"/>
              <w:ind w:left="2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retreatment</w:t>
            </w:r>
          </w:p>
        </w:tc>
        <w:tc>
          <w:tcPr>
            <w:tcW w:w="2427" w:type="dxa"/>
          </w:tcPr>
          <w:p w14:paraId="195FD80A">
            <w:pPr>
              <w:pStyle w:val="9"/>
              <w:spacing w:before="27"/>
              <w:ind w:left="2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treatment</w:t>
            </w:r>
          </w:p>
        </w:tc>
        <w:tc>
          <w:tcPr>
            <w:tcW w:w="1832" w:type="dxa"/>
          </w:tcPr>
          <w:p w14:paraId="42209383">
            <w:pPr>
              <w:pStyle w:val="9"/>
              <w:spacing w:before="27"/>
              <w:ind w:left="29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re</w:t>
            </w:r>
            <w:r>
              <w:rPr>
                <w:rFonts w:ascii="Times New Roman"/>
                <w:spacing w:val="-1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+</w:t>
            </w:r>
            <w:r>
              <w:rPr>
                <w:rFonts w:ascii="Times New Roman"/>
                <w:spacing w:val="-2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treat</w:t>
            </w:r>
            <w:r>
              <w:rPr>
                <w:rFonts w:ascii="Times New Roman"/>
                <w:spacing w:val="-3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+</w:t>
            </w:r>
            <w:r>
              <w:rPr>
                <w:rFonts w:ascii="Times New Roman"/>
                <w:spacing w:val="-2"/>
                <w:sz w:val="22"/>
              </w:rPr>
              <w:t xml:space="preserve"> </w:t>
            </w:r>
            <w:r>
              <w:rPr>
                <w:rFonts w:ascii="Times New Roman"/>
                <w:spacing w:val="-4"/>
                <w:sz w:val="22"/>
              </w:rPr>
              <w:t>ment</w:t>
            </w:r>
          </w:p>
        </w:tc>
      </w:tr>
      <w:tr w14:paraId="0977FF3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1080" w:type="dxa"/>
          </w:tcPr>
          <w:p w14:paraId="11A7E7B0">
            <w:pPr>
              <w:pStyle w:val="9"/>
              <w:spacing w:before="24"/>
              <w:ind w:left="2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treated</w:t>
            </w:r>
          </w:p>
        </w:tc>
        <w:tc>
          <w:tcPr>
            <w:tcW w:w="2427" w:type="dxa"/>
          </w:tcPr>
          <w:p w14:paraId="32E87F03">
            <w:pPr>
              <w:pStyle w:val="9"/>
              <w:spacing w:before="24"/>
              <w:ind w:left="2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treat</w:t>
            </w:r>
          </w:p>
        </w:tc>
        <w:tc>
          <w:tcPr>
            <w:tcW w:w="1832" w:type="dxa"/>
          </w:tcPr>
          <w:p w14:paraId="3BE30F43">
            <w:pPr>
              <w:pStyle w:val="9"/>
              <w:spacing w:before="24"/>
              <w:ind w:left="29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treat</w:t>
            </w:r>
            <w:r>
              <w:rPr>
                <w:rFonts w:ascii="Times New Roman"/>
                <w:spacing w:val="-3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+</w:t>
            </w:r>
            <w:r>
              <w:rPr>
                <w:rFonts w:ascii="Times New Roman"/>
                <w:spacing w:val="-1"/>
                <w:sz w:val="22"/>
              </w:rPr>
              <w:t xml:space="preserve"> </w:t>
            </w:r>
            <w:r>
              <w:rPr>
                <w:rFonts w:ascii="Times New Roman"/>
                <w:spacing w:val="-5"/>
                <w:sz w:val="22"/>
              </w:rPr>
              <w:t>ed</w:t>
            </w:r>
          </w:p>
        </w:tc>
      </w:tr>
      <w:tr w14:paraId="45EADB6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080" w:type="dxa"/>
          </w:tcPr>
          <w:p w14:paraId="063CE47B">
            <w:pPr>
              <w:pStyle w:val="9"/>
              <w:spacing w:before="27"/>
              <w:ind w:left="2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untreated</w:t>
            </w:r>
          </w:p>
        </w:tc>
        <w:tc>
          <w:tcPr>
            <w:tcW w:w="2427" w:type="dxa"/>
          </w:tcPr>
          <w:p w14:paraId="69DFE1D8">
            <w:pPr>
              <w:pStyle w:val="9"/>
              <w:spacing w:before="27"/>
              <w:ind w:left="2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treated</w:t>
            </w:r>
          </w:p>
        </w:tc>
        <w:tc>
          <w:tcPr>
            <w:tcW w:w="1832" w:type="dxa"/>
          </w:tcPr>
          <w:p w14:paraId="2CE43B83">
            <w:pPr>
              <w:pStyle w:val="9"/>
              <w:spacing w:before="27"/>
              <w:ind w:left="29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un</w:t>
            </w:r>
            <w:r>
              <w:rPr>
                <w:rFonts w:ascii="Times New Roman"/>
                <w:spacing w:val="-3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+</w:t>
            </w:r>
            <w:r>
              <w:rPr>
                <w:rFonts w:ascii="Times New Roman"/>
                <w:spacing w:val="-1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treat</w:t>
            </w:r>
            <w:r>
              <w:rPr>
                <w:rFonts w:ascii="Times New Roman"/>
                <w:spacing w:val="-1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+</w:t>
            </w:r>
            <w:r>
              <w:rPr>
                <w:rFonts w:ascii="Times New Roman"/>
                <w:spacing w:val="-2"/>
                <w:sz w:val="22"/>
              </w:rPr>
              <w:t xml:space="preserve"> </w:t>
            </w:r>
            <w:r>
              <w:rPr>
                <w:rFonts w:ascii="Times New Roman"/>
                <w:spacing w:val="-5"/>
                <w:sz w:val="22"/>
              </w:rPr>
              <w:t>ed</w:t>
            </w:r>
          </w:p>
        </w:tc>
      </w:tr>
    </w:tbl>
    <w:p w14:paraId="021BA104">
      <w:pPr>
        <w:pStyle w:val="2"/>
        <w:numPr>
          <w:ilvl w:val="0"/>
          <w:numId w:val="9"/>
        </w:numPr>
        <w:tabs>
          <w:tab w:val="left" w:pos="580"/>
        </w:tabs>
        <w:spacing w:before="3" w:after="0" w:line="240" w:lineRule="auto"/>
        <w:ind w:left="580" w:right="0" w:hanging="220"/>
        <w:jc w:val="left"/>
      </w:pPr>
      <w:r>
        <w:t>Effect</w:t>
      </w:r>
      <w:r>
        <w:rPr>
          <w:spacing w:val="-5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Biomedical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rPr>
          <w:spacing w:val="-2"/>
        </w:rPr>
        <w:t>Retrieval</w:t>
      </w:r>
    </w:p>
    <w:p w14:paraId="0E65A31C">
      <w:pPr>
        <w:pStyle w:val="5"/>
        <w:spacing w:before="127" w:line="360" w:lineRule="auto"/>
        <w:ind w:right="2588"/>
      </w:pPr>
      <w:r>
        <w:t>The</w:t>
      </w:r>
      <w:r>
        <w:rPr>
          <w:spacing w:val="-5"/>
        </w:rPr>
        <w:t xml:space="preserve"> </w:t>
      </w:r>
      <w:r>
        <w:t>corrected</w:t>
      </w:r>
      <w:r>
        <w:rPr>
          <w:spacing w:val="-5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improves</w:t>
      </w:r>
      <w:r>
        <w:rPr>
          <w:spacing w:val="-6"/>
        </w:rPr>
        <w:t xml:space="preserve"> </w:t>
      </w:r>
      <w:r>
        <w:t>retrieval</w:t>
      </w:r>
      <w:r>
        <w:rPr>
          <w:spacing w:val="-4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preserves</w:t>
      </w:r>
      <w:r>
        <w:rPr>
          <w:spacing w:val="-6"/>
        </w:rPr>
        <w:t xml:space="preserve"> </w:t>
      </w:r>
      <w:r>
        <w:t>morphological</w:t>
      </w:r>
      <w:r>
        <w:rPr>
          <w:spacing w:val="-6"/>
        </w:rPr>
        <w:t xml:space="preserve"> </w:t>
      </w:r>
      <w:r>
        <w:t>meaning. For example:</w:t>
      </w:r>
    </w:p>
    <w:p w14:paraId="2F326993">
      <w:pPr>
        <w:pStyle w:val="5"/>
      </w:pPr>
      <w:r>
        <w:rPr>
          <w:spacing w:val="-2"/>
        </w:rPr>
        <w:t>treat</w:t>
      </w:r>
    </w:p>
    <w:p w14:paraId="7969A1AB">
      <w:pPr>
        <w:pStyle w:val="5"/>
        <w:spacing w:after="0"/>
        <w:sectPr>
          <w:pgSz w:w="12240" w:h="15840"/>
          <w:pgMar w:top="1120" w:right="720" w:bottom="280" w:left="720" w:header="720" w:footer="720" w:gutter="0"/>
          <w:cols w:space="720" w:num="1"/>
        </w:sectPr>
      </w:pPr>
    </w:p>
    <w:p w14:paraId="0ECD6251">
      <w:pPr>
        <w:pStyle w:val="5"/>
        <w:spacing w:before="68" w:line="360" w:lineRule="auto"/>
        <w:ind w:right="9062"/>
      </w:pPr>
      <w:r>
        <w:rPr>
          <w:spacing w:val="-2"/>
        </w:rPr>
        <w:t>treatment treated retreatment untreated</w:t>
      </w:r>
    </w:p>
    <w:p w14:paraId="1D29AC40">
      <w:pPr>
        <w:pStyle w:val="5"/>
        <w:spacing w:line="360" w:lineRule="auto"/>
        <w:ind w:right="1481"/>
      </w:pP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represented</w:t>
      </w:r>
      <w:r>
        <w:rPr>
          <w:spacing w:val="-2"/>
        </w:rPr>
        <w:t xml:space="preserve"> </w:t>
      </w:r>
      <w:r>
        <w:t>separately</w:t>
      </w:r>
      <w:r>
        <w:rPr>
          <w:spacing w:val="-2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still</w:t>
      </w:r>
      <w:r>
        <w:rPr>
          <w:spacing w:val="-1"/>
        </w:rPr>
        <w:t xml:space="preserve"> </w:t>
      </w:r>
      <w:r>
        <w:t>allowing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engine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common</w:t>
      </w:r>
      <w:r>
        <w:rPr>
          <w:spacing w:val="-5"/>
        </w:rPr>
        <w:t xml:space="preserve"> </w:t>
      </w:r>
      <w:r>
        <w:t>root. This reduces:</w:t>
      </w:r>
    </w:p>
    <w:p w14:paraId="6D9E558B">
      <w:pPr>
        <w:pStyle w:val="8"/>
        <w:numPr>
          <w:ilvl w:val="1"/>
          <w:numId w:val="9"/>
        </w:numPr>
        <w:tabs>
          <w:tab w:val="left" w:pos="1080"/>
        </w:tabs>
        <w:spacing w:before="0" w:after="0" w:line="252" w:lineRule="exact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False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matches</w:t>
      </w:r>
    </w:p>
    <w:p w14:paraId="0CCC1E48">
      <w:pPr>
        <w:pStyle w:val="8"/>
        <w:numPr>
          <w:ilvl w:val="1"/>
          <w:numId w:val="9"/>
        </w:numPr>
        <w:tabs>
          <w:tab w:val="left" w:pos="1080"/>
        </w:tabs>
        <w:spacing w:before="125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Loss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biomedical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meaning</w:t>
      </w:r>
    </w:p>
    <w:p w14:paraId="32DA1CEA">
      <w:pPr>
        <w:pStyle w:val="8"/>
        <w:numPr>
          <w:ilvl w:val="1"/>
          <w:numId w:val="9"/>
        </w:numPr>
        <w:tabs>
          <w:tab w:val="left" w:pos="1080"/>
        </w:tabs>
        <w:spacing w:before="127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Incorrect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indexing</w:t>
      </w:r>
    </w:p>
    <w:p w14:paraId="67E2DD32">
      <w:pPr>
        <w:pStyle w:val="8"/>
        <w:numPr>
          <w:ilvl w:val="1"/>
          <w:numId w:val="9"/>
        </w:numPr>
        <w:tabs>
          <w:tab w:val="left" w:pos="1080"/>
        </w:tabs>
        <w:spacing w:before="128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Semantic</w:t>
      </w:r>
      <w:r>
        <w:rPr>
          <w:rFonts w:ascii="Times New Roman" w:hAnsi="Times New Roman"/>
          <w:spacing w:val="-6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ambiguity</w:t>
      </w:r>
    </w:p>
    <w:p w14:paraId="2D04ECE0">
      <w:pPr>
        <w:spacing w:before="127"/>
        <w:ind w:left="360" w:right="0" w:firstLine="0"/>
        <w:jc w:val="left"/>
        <w:rPr>
          <w:sz w:val="22"/>
        </w:rPr>
      </w:pP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improves</w:t>
      </w:r>
      <w:r>
        <w:rPr>
          <w:spacing w:val="-3"/>
          <w:sz w:val="22"/>
        </w:rPr>
        <w:t xml:space="preserve"> </w:t>
      </w:r>
      <w:r>
        <w:rPr>
          <w:b/>
          <w:sz w:val="22"/>
        </w:rPr>
        <w:t>precision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recall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biomedical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searches.</w:t>
      </w:r>
    </w:p>
    <w:p w14:paraId="4CAE0762">
      <w:pPr>
        <w:pStyle w:val="5"/>
        <w:spacing w:before="40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186690</wp:posOffset>
                </wp:positionV>
                <wp:extent cx="6402070" cy="20320"/>
                <wp:effectExtent l="0" t="0" r="0" b="0"/>
                <wp:wrapTopAndBottom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2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"/>
                                </a:lnTo>
                                <a:lnTo>
                                  <a:pt x="0" y="3416"/>
                                </a:lnTo>
                                <a:lnTo>
                                  <a:pt x="0" y="19672"/>
                                </a:lnTo>
                                <a:lnTo>
                                  <a:pt x="6400800" y="19672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990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380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990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7157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pt;margin-top:14.7pt;height:1.6pt;width:504.1pt;mso-position-horizontal-relative:page;mso-wrap-distance-bottom:0pt;mso-wrap-distance-top:0pt;z-index:-251655168;mso-width-relative:page;mso-height-relative:page;" coordsize="6402070,20320" o:gfxdata="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">
                <o:lock v:ext="edit" aspectratio="f"/>
                <v:shape id="Graphic 6" o:spid="_x0000_s1026" o:spt="100" style="position:absolute;left:0;top:12;height:19685;width:6400800;" fillcolor="#9F9F9F" filled="t" stroked="f" coordsize="6400800,19685" o:gfxdata="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SSIhG8AAAA&#10;2gAAAA8AAAAAAAAAAQAgAAAAIgAAAGRycy9kb3ducmV2LnhtbFBLAQIUABQAAAAIAIdO4kAzLwWe&#10;OwAAADkAAAAQAAAAAAAAAAEAIAAAAAsBAABkcnMvc2hhcGV4bWwueG1sUEsFBgAAAAAGAAYAWwEA&#10;ALUDAAAAAA==&#10;" path="m6400800,0l0,0,0,368,0,3416,0,19672,6400800,19672,6400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6399021;top:380;height:3175;width:3175;" fillcolor="#E2E2E2" filled="t" stroked="f" coordsize="3175,3175" o:gfxdata="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Pw1kugAAANoA&#10;AAAPAAAAAAAAAAEAIAAAACIAAABkcnMvZG93bnJldi54bWxQSwECFAAUAAAACACHTuJAMy8FnjsA&#10;AAA5AAAAEAAAAAAAAAABACAAAAAJAQAAZHJzL3NoYXBleG1sLnhtbFBLBQYAAAAABgAGAFsBAACz&#10;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0;top:380;height:17145;width:6402070;" fillcolor="#9F9F9F" filled="t" stroked="f" coordsize="6402070,17145" o:gfxdata="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ScPXbgAAADaAAAA&#10;DwAAAAAAAAABACAAAAAiAAAAZHJzL2Rvd25yZXYueG1sUEsBAhQAFAAAAAgAh07iQDMvBZ47AAAA&#10;OQAAABAAAAAAAAAAAQAgAAAABwEAAGRycy9zaGFwZXhtbC54bWxQSwUGAAAAAAYABgBbAQAAsQMA&#10;AAAA&#10;" path="m3048,3048l0,3048,0,16764,3048,16764,3048,3048xem6402057,0l6399022,0,6399022,3048,6402057,3048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6399021;top:3429;height:13970;width:3175;" fillcolor="#E2E2E2" filled="t" stroked="f" coordsize="3175,13970" o:gfxdata="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mpRjrgAAADaAAAA&#10;DwAAAAAAAAABACAAAAAiAAAAZHJzL2Rvd25yZXYueG1sUEsBAhQAFAAAAAgAh07iQDMvBZ47AAAA&#10;OQAAABAAAAAAAAAAAQAgAAAABwEAAGRycy9zaGFwZXhtbC54bWxQSwUGAAAAAAYABgBbAQAAsQMA&#10;AAAA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0;top:17145;height:3175;width:3175;" fillcolor="#9F9F9F" filled="t" stroked="f" coordsize="3175,3175" o:gfxdata="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/JH1vQAA&#10;ANsAAAAPAAAAAAAAAAEAIAAAACIAAABkcnMvZG93bnJldi54bWxQSwECFAAUAAAACACHTuJAMy8F&#10;njsAAAA5AAAAEAAAAAAAAAABACAAAAAMAQAAZHJzL3NoYXBleG1sLnhtbFBLBQYAAAAABgAGAFsB&#10;AAC2AwAAAAA=&#10;" path="m3048,0l0,0,0,3047,3048,3047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0;top:17157;height:3175;width:6402070;" fillcolor="#E2E2E2" filled="t" stroked="f" coordsize="6402070,3175" o:gfxdata="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9vcLHugAAANsA&#10;AAAPAAAAAAAAAAEAIAAAACIAAABkcnMvZG93bnJldi54bWxQSwECFAAUAAAACACHTuJAMy8FnjsA&#10;AAA5AAAAEAAAAAAAAAABACAAAAAJAQAAZHJzL3NoYXBleG1sLnhtbFBLBQYAAAAABgAGAFsBAACz&#10;AwAAAAA=&#10;" path="m6402057,0l6399022,0,3048,0,0,0,0,3035,3048,3035,6399022,3035,6402057,3035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C7AED8B">
      <w:pPr>
        <w:pStyle w:val="2"/>
        <w:spacing w:before="179"/>
        <w:ind w:left="360"/>
      </w:pPr>
      <w:r>
        <w:t>Question</w:t>
      </w:r>
      <w:r>
        <w:rPr>
          <w:spacing w:val="-7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Finite-State</w:t>
      </w:r>
      <w:r>
        <w:rPr>
          <w:spacing w:val="-5"/>
        </w:rPr>
        <w:t xml:space="preserve"> </w:t>
      </w:r>
      <w:r>
        <w:t>Morphological</w:t>
      </w:r>
      <w:r>
        <w:rPr>
          <w:spacing w:val="-3"/>
        </w:rPr>
        <w:t xml:space="preserve"> </w:t>
      </w:r>
      <w:r>
        <w:rPr>
          <w:spacing w:val="-2"/>
        </w:rPr>
        <w:t>Parsing</w:t>
      </w:r>
    </w:p>
    <w:p w14:paraId="5B997FB5">
      <w:pPr>
        <w:pStyle w:val="8"/>
        <w:numPr>
          <w:ilvl w:val="0"/>
          <w:numId w:val="11"/>
        </w:numPr>
        <w:tabs>
          <w:tab w:val="left" w:pos="580"/>
        </w:tabs>
        <w:spacing w:before="126" w:after="0" w:line="240" w:lineRule="auto"/>
        <w:ind w:left="580" w:right="0" w:hanging="22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Correct</w:t>
      </w:r>
      <w:r>
        <w:rPr>
          <w:rFonts w:ascii="Times New Roman"/>
          <w:b/>
          <w:spacing w:val="-9"/>
          <w:sz w:val="22"/>
        </w:rPr>
        <w:t xml:space="preserve"> </w:t>
      </w:r>
      <w:r>
        <w:rPr>
          <w:rFonts w:ascii="Times New Roman"/>
          <w:b/>
          <w:sz w:val="22"/>
        </w:rPr>
        <w:t>Morphological</w:t>
      </w:r>
      <w:r>
        <w:rPr>
          <w:rFonts w:ascii="Times New Roman"/>
          <w:b/>
          <w:spacing w:val="-9"/>
          <w:sz w:val="22"/>
        </w:rPr>
        <w:t xml:space="preserve"> </w:t>
      </w:r>
      <w:r>
        <w:rPr>
          <w:rFonts w:ascii="Times New Roman"/>
          <w:b/>
          <w:spacing w:val="-2"/>
          <w:sz w:val="22"/>
        </w:rPr>
        <w:t>Analyses</w:t>
      </w:r>
    </w:p>
    <w:p w14:paraId="410379EA">
      <w:pPr>
        <w:pStyle w:val="5"/>
        <w:spacing w:before="8"/>
        <w:ind w:left="0"/>
        <w:rPr>
          <w:b/>
          <w:sz w:val="12"/>
        </w:rPr>
      </w:pPr>
    </w:p>
    <w:tbl>
      <w:tblPr>
        <w:tblStyle w:val="4"/>
        <w:tblW w:w="0" w:type="auto"/>
        <w:tblInd w:w="397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7"/>
        <w:gridCol w:w="655"/>
        <w:gridCol w:w="764"/>
        <w:gridCol w:w="717"/>
      </w:tblGrid>
      <w:tr w14:paraId="09864690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227" w:type="dxa"/>
          </w:tcPr>
          <w:p w14:paraId="1CA79771">
            <w:pPr>
              <w:pStyle w:val="9"/>
              <w:spacing w:before="25"/>
              <w:ind w:left="2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4"/>
                <w:sz w:val="22"/>
              </w:rPr>
              <w:t>Word</w:t>
            </w:r>
          </w:p>
        </w:tc>
        <w:tc>
          <w:tcPr>
            <w:tcW w:w="655" w:type="dxa"/>
          </w:tcPr>
          <w:p w14:paraId="10144671">
            <w:pPr>
              <w:pStyle w:val="9"/>
              <w:spacing w:before="25"/>
              <w:ind w:left="29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Prefix</w:t>
            </w:r>
          </w:p>
        </w:tc>
        <w:tc>
          <w:tcPr>
            <w:tcW w:w="764" w:type="dxa"/>
          </w:tcPr>
          <w:p w14:paraId="41DDBD2B">
            <w:pPr>
              <w:pStyle w:val="9"/>
              <w:spacing w:before="25"/>
              <w:ind w:left="29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4"/>
                <w:sz w:val="22"/>
              </w:rPr>
              <w:t>Root</w:t>
            </w:r>
          </w:p>
        </w:tc>
        <w:tc>
          <w:tcPr>
            <w:tcW w:w="717" w:type="dxa"/>
          </w:tcPr>
          <w:p w14:paraId="43A838D8">
            <w:pPr>
              <w:pStyle w:val="9"/>
              <w:spacing w:before="25"/>
              <w:ind w:left="31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Suffix</w:t>
            </w:r>
          </w:p>
        </w:tc>
      </w:tr>
      <w:tr w14:paraId="659CF24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1227" w:type="dxa"/>
          </w:tcPr>
          <w:p w14:paraId="241984D8">
            <w:pPr>
              <w:pStyle w:val="9"/>
              <w:spacing w:before="27"/>
              <w:ind w:left="2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replayed</w:t>
            </w:r>
          </w:p>
        </w:tc>
        <w:tc>
          <w:tcPr>
            <w:tcW w:w="655" w:type="dxa"/>
          </w:tcPr>
          <w:p w14:paraId="331D45EE">
            <w:pPr>
              <w:pStyle w:val="9"/>
              <w:spacing w:before="27"/>
              <w:ind w:left="29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re-</w:t>
            </w:r>
          </w:p>
        </w:tc>
        <w:tc>
          <w:tcPr>
            <w:tcW w:w="764" w:type="dxa"/>
          </w:tcPr>
          <w:p w14:paraId="6D9E1BDC">
            <w:pPr>
              <w:pStyle w:val="9"/>
              <w:spacing w:before="27"/>
              <w:ind w:left="2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sz w:val="22"/>
              </w:rPr>
              <w:t>play</w:t>
            </w:r>
          </w:p>
        </w:tc>
        <w:tc>
          <w:tcPr>
            <w:tcW w:w="717" w:type="dxa"/>
          </w:tcPr>
          <w:p w14:paraId="79DA9A33">
            <w:pPr>
              <w:pStyle w:val="9"/>
              <w:spacing w:before="27"/>
              <w:ind w:left="31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-</w:t>
            </w:r>
            <w:r>
              <w:rPr>
                <w:rFonts w:ascii="Times New Roman"/>
                <w:spacing w:val="-7"/>
                <w:sz w:val="22"/>
              </w:rPr>
              <w:t>ed</w:t>
            </w:r>
          </w:p>
        </w:tc>
      </w:tr>
      <w:tr w14:paraId="44A9111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227" w:type="dxa"/>
          </w:tcPr>
          <w:p w14:paraId="1E661226">
            <w:pPr>
              <w:pStyle w:val="9"/>
              <w:spacing w:before="27"/>
              <w:ind w:left="2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unhappier</w:t>
            </w:r>
          </w:p>
        </w:tc>
        <w:tc>
          <w:tcPr>
            <w:tcW w:w="655" w:type="dxa"/>
          </w:tcPr>
          <w:p w14:paraId="79F14F15">
            <w:pPr>
              <w:pStyle w:val="9"/>
              <w:spacing w:before="27"/>
              <w:ind w:left="29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un-</w:t>
            </w:r>
          </w:p>
        </w:tc>
        <w:tc>
          <w:tcPr>
            <w:tcW w:w="764" w:type="dxa"/>
          </w:tcPr>
          <w:p w14:paraId="330F2819">
            <w:pPr>
              <w:pStyle w:val="9"/>
              <w:spacing w:before="27"/>
              <w:ind w:left="2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happy</w:t>
            </w:r>
          </w:p>
        </w:tc>
        <w:tc>
          <w:tcPr>
            <w:tcW w:w="717" w:type="dxa"/>
          </w:tcPr>
          <w:p w14:paraId="2BB7CEC5">
            <w:pPr>
              <w:pStyle w:val="9"/>
              <w:spacing w:before="27"/>
              <w:ind w:left="31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-</w:t>
            </w:r>
            <w:r>
              <w:rPr>
                <w:rFonts w:ascii="Times New Roman"/>
                <w:spacing w:val="-7"/>
                <w:sz w:val="22"/>
              </w:rPr>
              <w:t>er</w:t>
            </w:r>
          </w:p>
        </w:tc>
      </w:tr>
      <w:tr w14:paraId="248B8C3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1227" w:type="dxa"/>
          </w:tcPr>
          <w:p w14:paraId="7F9965C6">
            <w:pPr>
              <w:pStyle w:val="9"/>
              <w:spacing w:before="24"/>
              <w:ind w:left="2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disconnected</w:t>
            </w:r>
          </w:p>
        </w:tc>
        <w:tc>
          <w:tcPr>
            <w:tcW w:w="655" w:type="dxa"/>
          </w:tcPr>
          <w:p w14:paraId="3F4CDC04">
            <w:pPr>
              <w:pStyle w:val="9"/>
              <w:spacing w:before="24"/>
              <w:ind w:left="29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dis-</w:t>
            </w:r>
          </w:p>
        </w:tc>
        <w:tc>
          <w:tcPr>
            <w:tcW w:w="764" w:type="dxa"/>
          </w:tcPr>
          <w:p w14:paraId="5F6DA1A4">
            <w:pPr>
              <w:pStyle w:val="9"/>
              <w:spacing w:before="24"/>
              <w:ind w:left="2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connect</w:t>
            </w:r>
          </w:p>
        </w:tc>
        <w:tc>
          <w:tcPr>
            <w:tcW w:w="717" w:type="dxa"/>
          </w:tcPr>
          <w:p w14:paraId="4D389B24">
            <w:pPr>
              <w:pStyle w:val="9"/>
              <w:spacing w:before="24"/>
              <w:ind w:left="31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-</w:t>
            </w:r>
            <w:r>
              <w:rPr>
                <w:rFonts w:ascii="Times New Roman"/>
                <w:spacing w:val="-7"/>
                <w:sz w:val="22"/>
              </w:rPr>
              <w:t>ed</w:t>
            </w:r>
          </w:p>
        </w:tc>
      </w:tr>
      <w:tr w14:paraId="1A5C7A0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227" w:type="dxa"/>
          </w:tcPr>
          <w:p w14:paraId="5569C716">
            <w:pPr>
              <w:pStyle w:val="9"/>
              <w:spacing w:before="27"/>
              <w:ind w:left="2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players</w:t>
            </w:r>
          </w:p>
        </w:tc>
        <w:tc>
          <w:tcPr>
            <w:tcW w:w="655" w:type="dxa"/>
          </w:tcPr>
          <w:p w14:paraId="29B4B170">
            <w:pPr>
              <w:pStyle w:val="9"/>
              <w:spacing w:before="27"/>
              <w:ind w:left="2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w="764" w:type="dxa"/>
          </w:tcPr>
          <w:p w14:paraId="6E42296C">
            <w:pPr>
              <w:pStyle w:val="9"/>
              <w:spacing w:before="27"/>
              <w:ind w:left="2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sz w:val="22"/>
              </w:rPr>
              <w:t>play</w:t>
            </w:r>
          </w:p>
        </w:tc>
        <w:tc>
          <w:tcPr>
            <w:tcW w:w="717" w:type="dxa"/>
          </w:tcPr>
          <w:p w14:paraId="4620CDDE">
            <w:pPr>
              <w:pStyle w:val="9"/>
              <w:spacing w:before="27"/>
              <w:ind w:left="31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-er</w:t>
            </w:r>
            <w:r>
              <w:rPr>
                <w:rFonts w:ascii="Times New Roman"/>
                <w:spacing w:val="-1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+</w:t>
            </w:r>
            <w:r>
              <w:rPr>
                <w:rFonts w:ascii="Times New Roman"/>
                <w:spacing w:val="-1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-</w:t>
            </w:r>
            <w:r>
              <w:rPr>
                <w:rFonts w:ascii="Times New Roman"/>
                <w:spacing w:val="-10"/>
                <w:sz w:val="22"/>
              </w:rPr>
              <w:t>s</w:t>
            </w:r>
          </w:p>
        </w:tc>
      </w:tr>
      <w:tr w14:paraId="7950E34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1227" w:type="dxa"/>
          </w:tcPr>
          <w:p w14:paraId="27C84E21">
            <w:pPr>
              <w:pStyle w:val="9"/>
              <w:spacing w:before="25"/>
              <w:ind w:left="2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restarting</w:t>
            </w:r>
          </w:p>
        </w:tc>
        <w:tc>
          <w:tcPr>
            <w:tcW w:w="655" w:type="dxa"/>
          </w:tcPr>
          <w:p w14:paraId="68D794C0">
            <w:pPr>
              <w:pStyle w:val="9"/>
              <w:spacing w:before="25"/>
              <w:ind w:left="29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re-</w:t>
            </w:r>
          </w:p>
        </w:tc>
        <w:tc>
          <w:tcPr>
            <w:tcW w:w="764" w:type="dxa"/>
          </w:tcPr>
          <w:p w14:paraId="34762F19">
            <w:pPr>
              <w:pStyle w:val="9"/>
              <w:spacing w:before="25"/>
              <w:ind w:left="2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start</w:t>
            </w:r>
          </w:p>
        </w:tc>
        <w:tc>
          <w:tcPr>
            <w:tcW w:w="717" w:type="dxa"/>
          </w:tcPr>
          <w:p w14:paraId="3C216852">
            <w:pPr>
              <w:pStyle w:val="9"/>
              <w:spacing w:before="25"/>
              <w:ind w:left="31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-</w:t>
            </w:r>
            <w:r>
              <w:rPr>
                <w:rFonts w:ascii="Times New Roman"/>
                <w:spacing w:val="-5"/>
                <w:sz w:val="22"/>
              </w:rPr>
              <w:t>ing</w:t>
            </w:r>
          </w:p>
        </w:tc>
      </w:tr>
      <w:tr w14:paraId="42299486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227" w:type="dxa"/>
          </w:tcPr>
          <w:p w14:paraId="2BD8E11F">
            <w:pPr>
              <w:pStyle w:val="9"/>
              <w:spacing w:before="27"/>
              <w:ind w:left="2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unreadable</w:t>
            </w:r>
          </w:p>
        </w:tc>
        <w:tc>
          <w:tcPr>
            <w:tcW w:w="655" w:type="dxa"/>
          </w:tcPr>
          <w:p w14:paraId="1F15EC65">
            <w:pPr>
              <w:pStyle w:val="9"/>
              <w:spacing w:before="27"/>
              <w:ind w:left="29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un-</w:t>
            </w:r>
          </w:p>
        </w:tc>
        <w:tc>
          <w:tcPr>
            <w:tcW w:w="764" w:type="dxa"/>
          </w:tcPr>
          <w:p w14:paraId="7496B7C5">
            <w:pPr>
              <w:pStyle w:val="9"/>
              <w:spacing w:before="27"/>
              <w:ind w:left="2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sz w:val="22"/>
              </w:rPr>
              <w:t>read</w:t>
            </w:r>
          </w:p>
        </w:tc>
        <w:tc>
          <w:tcPr>
            <w:tcW w:w="717" w:type="dxa"/>
          </w:tcPr>
          <w:p w14:paraId="3F5C40BB">
            <w:pPr>
              <w:pStyle w:val="9"/>
              <w:spacing w:before="27"/>
              <w:ind w:left="31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-</w:t>
            </w:r>
            <w:r>
              <w:rPr>
                <w:rFonts w:ascii="Times New Roman"/>
                <w:spacing w:val="-4"/>
                <w:sz w:val="22"/>
              </w:rPr>
              <w:t>able</w:t>
            </w:r>
          </w:p>
        </w:tc>
      </w:tr>
    </w:tbl>
    <w:p w14:paraId="15168085">
      <w:pPr>
        <w:spacing w:before="5"/>
        <w:ind w:left="360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important</w:t>
      </w:r>
      <w:r>
        <w:rPr>
          <w:spacing w:val="-4"/>
          <w:sz w:val="22"/>
        </w:rPr>
        <w:t xml:space="preserve"> </w:t>
      </w:r>
      <w:r>
        <w:rPr>
          <w:sz w:val="22"/>
        </w:rPr>
        <w:t>issue</w:t>
      </w:r>
      <w:r>
        <w:rPr>
          <w:spacing w:val="-2"/>
          <w:sz w:val="22"/>
        </w:rPr>
        <w:t xml:space="preserve"> </w:t>
      </w:r>
      <w:r>
        <w:rPr>
          <w:sz w:val="22"/>
        </w:rPr>
        <w:t>is</w:t>
      </w:r>
      <w:r>
        <w:rPr>
          <w:spacing w:val="-2"/>
          <w:sz w:val="22"/>
        </w:rPr>
        <w:t xml:space="preserve"> </w:t>
      </w:r>
      <w:r>
        <w:rPr>
          <w:sz w:val="22"/>
        </w:rPr>
        <w:t>that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parser</w:t>
      </w:r>
      <w:r>
        <w:rPr>
          <w:spacing w:val="-2"/>
          <w:sz w:val="22"/>
        </w:rPr>
        <w:t xml:space="preserve"> </w:t>
      </w:r>
      <w:r>
        <w:rPr>
          <w:sz w:val="22"/>
        </w:rPr>
        <w:t>must</w:t>
      </w:r>
      <w:r>
        <w:rPr>
          <w:spacing w:val="-3"/>
          <w:sz w:val="22"/>
        </w:rPr>
        <w:t xml:space="preserve"> </w:t>
      </w:r>
      <w:r>
        <w:rPr>
          <w:sz w:val="22"/>
        </w:rPr>
        <w:t>allow</w:t>
      </w:r>
      <w:r>
        <w:rPr>
          <w:spacing w:val="-3"/>
          <w:sz w:val="22"/>
        </w:rPr>
        <w:t xml:space="preserve"> </w:t>
      </w:r>
      <w:r>
        <w:rPr>
          <w:b/>
          <w:sz w:val="22"/>
        </w:rPr>
        <w:t>more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than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one</w:t>
      </w:r>
      <w:r>
        <w:rPr>
          <w:b/>
          <w:spacing w:val="-2"/>
          <w:sz w:val="22"/>
        </w:rPr>
        <w:t xml:space="preserve"> affix</w:t>
      </w:r>
      <w:r>
        <w:rPr>
          <w:spacing w:val="-2"/>
          <w:sz w:val="22"/>
        </w:rPr>
        <w:t>.</w:t>
      </w:r>
    </w:p>
    <w:p w14:paraId="7426C4CE">
      <w:pPr>
        <w:pStyle w:val="2"/>
        <w:numPr>
          <w:ilvl w:val="0"/>
          <w:numId w:val="11"/>
        </w:numPr>
        <w:tabs>
          <w:tab w:val="left" w:pos="580"/>
        </w:tabs>
        <w:spacing w:before="126" w:after="0" w:line="240" w:lineRule="auto"/>
        <w:ind w:left="580" w:right="0" w:hanging="220"/>
        <w:jc w:val="left"/>
      </w:pPr>
      <w:r>
        <w:t>Incorrect</w:t>
      </w:r>
      <w:r>
        <w:rPr>
          <w:spacing w:val="-6"/>
        </w:rPr>
        <w:t xml:space="preserve"> </w:t>
      </w:r>
      <w:r>
        <w:t>FSA/FST</w:t>
      </w:r>
      <w:r>
        <w:rPr>
          <w:spacing w:val="-5"/>
        </w:rPr>
        <w:t xml:space="preserve"> </w:t>
      </w:r>
      <w:r>
        <w:rPr>
          <w:spacing w:val="-2"/>
        </w:rPr>
        <w:t>Structure</w:t>
      </w:r>
    </w:p>
    <w:p w14:paraId="3F72F8C3">
      <w:pPr>
        <w:pStyle w:val="5"/>
        <w:spacing w:before="127"/>
      </w:pPr>
      <w:r>
        <w:t>A</w:t>
      </w:r>
      <w:r>
        <w:rPr>
          <w:spacing w:val="-3"/>
        </w:rPr>
        <w:t xml:space="preserve"> </w:t>
      </w:r>
      <w:r>
        <w:t>faulty</w:t>
      </w:r>
      <w:r>
        <w:rPr>
          <w:spacing w:val="-2"/>
        </w:rPr>
        <w:t xml:space="preserve"> </w:t>
      </w:r>
      <w:r>
        <w:t>parser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rPr>
          <w:spacing w:val="-2"/>
        </w:rPr>
        <w:t>like:</w:t>
      </w:r>
    </w:p>
    <w:p w14:paraId="0411323A">
      <w:pPr>
        <w:pStyle w:val="5"/>
        <w:spacing w:before="126"/>
      </w:pPr>
      <w:r>
        <w:t>START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PREFIX</w:t>
      </w:r>
      <w:r>
        <w:rPr>
          <w:spacing w:val="-4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ROOT</w:t>
      </w:r>
      <w:r>
        <w:rPr>
          <w:spacing w:val="-2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SUFFIX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5"/>
        </w:rPr>
        <w:t>END</w:t>
      </w:r>
    </w:p>
    <w:p w14:paraId="7B4B8ED4">
      <w:pPr>
        <w:pStyle w:val="5"/>
        <w:spacing w:before="126" w:line="362" w:lineRule="auto"/>
        <w:ind w:right="6321"/>
      </w:pPr>
      <w:r>
        <w:t>This</w:t>
      </w:r>
      <w:r>
        <w:rPr>
          <w:spacing w:val="-5"/>
        </w:rPr>
        <w:t xml:space="preserve"> </w:t>
      </w:r>
      <w:r>
        <w:t>permits</w:t>
      </w:r>
      <w:r>
        <w:rPr>
          <w:spacing w:val="-6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prefix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suffix. For example:</w:t>
      </w:r>
    </w:p>
    <w:p w14:paraId="75670EBF">
      <w:pPr>
        <w:pStyle w:val="5"/>
        <w:spacing w:line="360" w:lineRule="auto"/>
        <w:ind w:right="9543"/>
      </w:pPr>
      <w:r>
        <w:rPr>
          <w:spacing w:val="-2"/>
        </w:rPr>
        <w:t xml:space="preserve">player </w:t>
      </w:r>
      <w:r>
        <w:t>play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er</w:t>
      </w:r>
    </w:p>
    <w:p w14:paraId="2D0500C1">
      <w:pPr>
        <w:pStyle w:val="5"/>
      </w:pPr>
      <w:r>
        <w:t>may</w:t>
      </w:r>
      <w:r>
        <w:rPr>
          <w:spacing w:val="-4"/>
        </w:rPr>
        <w:t xml:space="preserve"> </w:t>
      </w:r>
      <w:r>
        <w:t>work,</w:t>
      </w:r>
      <w:r>
        <w:rPr>
          <w:spacing w:val="-2"/>
        </w:rPr>
        <w:t xml:space="preserve"> </w:t>
      </w:r>
      <w:r>
        <w:rPr>
          <w:spacing w:val="-4"/>
        </w:rPr>
        <w:t>but:</w:t>
      </w:r>
    </w:p>
    <w:p w14:paraId="1BD390CD">
      <w:pPr>
        <w:pStyle w:val="5"/>
        <w:spacing w:before="123"/>
      </w:pPr>
      <w:r>
        <w:rPr>
          <w:spacing w:val="-2"/>
        </w:rPr>
        <w:t>players</w:t>
      </w:r>
    </w:p>
    <w:p w14:paraId="39F17F59">
      <w:pPr>
        <w:pStyle w:val="5"/>
        <w:spacing w:before="126"/>
      </w:pPr>
      <w:r>
        <w:t>play</w:t>
      </w:r>
      <w:r>
        <w:rPr>
          <w:spacing w:val="-2"/>
        </w:rPr>
        <w:t xml:space="preserve"> </w:t>
      </w:r>
      <w:r>
        <w:t>+ er</w:t>
      </w:r>
      <w:r>
        <w:rPr>
          <w:spacing w:val="-1"/>
        </w:rPr>
        <w:t xml:space="preserve"> </w:t>
      </w:r>
      <w:r>
        <w:t xml:space="preserve">+ </w:t>
      </w:r>
      <w:r>
        <w:rPr>
          <w:spacing w:val="-12"/>
        </w:rPr>
        <w:t>s</w:t>
      </w:r>
    </w:p>
    <w:p w14:paraId="31B3456E">
      <w:pPr>
        <w:pStyle w:val="5"/>
        <w:spacing w:before="127"/>
      </w:pPr>
      <w:r>
        <w:t>fails</w:t>
      </w:r>
      <w:r>
        <w:rPr>
          <w:spacing w:val="-4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suffixes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2"/>
        </w:rPr>
        <w:t>required.</w:t>
      </w:r>
    </w:p>
    <w:p w14:paraId="12DE998F">
      <w:pPr>
        <w:pStyle w:val="5"/>
        <w:spacing w:after="0"/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61688E84">
      <w:pPr>
        <w:pStyle w:val="2"/>
        <w:numPr>
          <w:ilvl w:val="0"/>
          <w:numId w:val="11"/>
        </w:numPr>
        <w:tabs>
          <w:tab w:val="left" w:pos="580"/>
        </w:tabs>
        <w:spacing w:before="67" w:after="0" w:line="240" w:lineRule="auto"/>
        <w:ind w:left="580" w:right="0" w:hanging="220"/>
        <w:jc w:val="left"/>
      </w:pPr>
      <w:r>
        <w:t>Corrected</w:t>
      </w:r>
      <w:r>
        <w:rPr>
          <w:spacing w:val="-4"/>
        </w:rPr>
        <w:t xml:space="preserve"> </w:t>
      </w:r>
      <w:r>
        <w:t>FST</w:t>
      </w:r>
      <w:r>
        <w:rPr>
          <w:spacing w:val="-3"/>
        </w:rPr>
        <w:t xml:space="preserve"> </w:t>
      </w:r>
      <w:r>
        <w:rPr>
          <w:spacing w:val="-2"/>
        </w:rPr>
        <w:t>Structure</w:t>
      </w:r>
    </w:p>
    <w:p w14:paraId="0885CAE1">
      <w:pPr>
        <w:pStyle w:val="5"/>
        <w:spacing w:before="126"/>
      </w:pPr>
      <w:r>
        <w:t>A</w:t>
      </w:r>
      <w:r>
        <w:rPr>
          <w:spacing w:val="-3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rPr>
          <w:spacing w:val="-5"/>
        </w:rPr>
        <w:t>is:</w:t>
      </w:r>
    </w:p>
    <w:p w14:paraId="64F9E709">
      <w:pPr>
        <w:pStyle w:val="5"/>
        <w:ind w:left="0"/>
      </w:pPr>
    </w:p>
    <w:p w14:paraId="0D04D18C">
      <w:pPr>
        <w:pStyle w:val="5"/>
        <w:ind w:left="0"/>
      </w:pPr>
    </w:p>
    <w:p w14:paraId="11A7A49D">
      <w:pPr>
        <w:pStyle w:val="5"/>
        <w:ind w:left="0"/>
      </w:pPr>
    </w:p>
    <w:p w14:paraId="764892B4">
      <w:pPr>
        <w:pStyle w:val="5"/>
        <w:ind w:left="0"/>
      </w:pPr>
    </w:p>
    <w:p w14:paraId="34A09BC2">
      <w:pPr>
        <w:pStyle w:val="5"/>
        <w:ind w:left="0"/>
      </w:pPr>
    </w:p>
    <w:p w14:paraId="342C2B3A">
      <w:pPr>
        <w:pStyle w:val="5"/>
        <w:ind w:left="0"/>
      </w:pPr>
    </w:p>
    <w:p w14:paraId="2F5931AD">
      <w:pPr>
        <w:pStyle w:val="5"/>
        <w:ind w:left="0"/>
      </w:pPr>
    </w:p>
    <w:p w14:paraId="6753BAC0">
      <w:pPr>
        <w:pStyle w:val="5"/>
        <w:ind w:left="0"/>
      </w:pPr>
    </w:p>
    <w:p w14:paraId="3AAB45EA">
      <w:pPr>
        <w:pStyle w:val="5"/>
        <w:ind w:left="0"/>
      </w:pPr>
    </w:p>
    <w:p w14:paraId="6F2CF8BC">
      <w:pPr>
        <w:pStyle w:val="5"/>
        <w:ind w:left="0"/>
      </w:pPr>
    </w:p>
    <w:p w14:paraId="2D61B7D4">
      <w:pPr>
        <w:pStyle w:val="5"/>
        <w:ind w:left="0"/>
      </w:pPr>
    </w:p>
    <w:p w14:paraId="336D8522">
      <w:pPr>
        <w:pStyle w:val="5"/>
        <w:ind w:left="0"/>
      </w:pPr>
    </w:p>
    <w:p w14:paraId="673F71D3">
      <w:pPr>
        <w:pStyle w:val="5"/>
        <w:ind w:left="0"/>
      </w:pPr>
    </w:p>
    <w:p w14:paraId="6C01C510">
      <w:pPr>
        <w:pStyle w:val="5"/>
        <w:spacing w:before="1"/>
        <w:ind w:left="0"/>
      </w:pPr>
    </w:p>
    <w:p w14:paraId="03E17250">
      <w:pPr>
        <w:pStyle w:val="5"/>
        <w:spacing w:line="360" w:lineRule="auto"/>
      </w:pPr>
      <w:r>
        <w:t>*</w:t>
      </w:r>
      <w:r>
        <w:rPr>
          <w:spacing w:val="-7"/>
        </w:rPr>
        <w:t xml:space="preserve"> </w:t>
      </w:r>
      <w:r>
        <w:t>means</w:t>
      </w:r>
      <w:r>
        <w:rPr>
          <w:spacing w:val="-7"/>
        </w:rPr>
        <w:t xml:space="preserve"> </w:t>
      </w:r>
      <w:r>
        <w:t>zero</w:t>
      </w:r>
      <w:r>
        <w:rPr>
          <w:spacing w:val="-10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affixes. For example:</w:t>
      </w:r>
    </w:p>
    <w:p w14:paraId="73ED6348">
      <w:pPr>
        <w:pStyle w:val="5"/>
        <w:spacing w:line="252" w:lineRule="exact"/>
      </w:pPr>
      <w:r>
        <w:rPr>
          <w:spacing w:val="-2"/>
        </w:rPr>
        <w:t>players</w:t>
      </w:r>
    </w:p>
    <w:p w14:paraId="3A6872DB">
      <w:pPr>
        <w:pStyle w:val="5"/>
        <w:ind w:left="0"/>
      </w:pPr>
      <w:r>
        <w:br w:type="column"/>
      </w:r>
    </w:p>
    <w:p w14:paraId="13C19B96">
      <w:pPr>
        <w:pStyle w:val="5"/>
        <w:ind w:left="0"/>
      </w:pPr>
    </w:p>
    <w:p w14:paraId="4EB6FC21">
      <w:pPr>
        <w:pStyle w:val="5"/>
        <w:spacing w:before="67"/>
        <w:ind w:left="0"/>
      </w:pPr>
    </w:p>
    <w:p w14:paraId="51469957">
      <w:pPr>
        <w:pStyle w:val="5"/>
        <w:ind w:left="3" w:right="4605"/>
        <w:jc w:val="center"/>
      </w:pPr>
      <w:r>
        <w:rPr>
          <w:spacing w:val="-2"/>
        </w:rPr>
        <w:t>START</w:t>
      </w:r>
    </w:p>
    <w:p w14:paraId="05CDEF90">
      <w:pPr>
        <w:spacing w:before="126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 w14:paraId="5691AC70">
      <w:pPr>
        <w:pStyle w:val="5"/>
        <w:spacing w:before="126"/>
        <w:ind w:left="0" w:right="4605"/>
        <w:jc w:val="center"/>
      </w:pPr>
      <w:r>
        <w:rPr>
          <w:spacing w:val="-2"/>
        </w:rPr>
        <w:t>PREFIX*</w:t>
      </w:r>
    </w:p>
    <w:p w14:paraId="04385DA7">
      <w:pPr>
        <w:spacing w:before="127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 w14:paraId="746DA406">
      <w:pPr>
        <w:pStyle w:val="5"/>
        <w:spacing w:before="126"/>
        <w:ind w:left="1" w:right="4605"/>
        <w:jc w:val="center"/>
      </w:pPr>
      <w:r>
        <w:rPr>
          <w:spacing w:val="-4"/>
        </w:rPr>
        <w:t>ROOT</w:t>
      </w:r>
    </w:p>
    <w:p w14:paraId="2E679309">
      <w:pPr>
        <w:spacing w:before="126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 w14:paraId="36B9C168">
      <w:pPr>
        <w:pStyle w:val="5"/>
        <w:spacing w:before="129"/>
        <w:ind w:left="1" w:right="4605"/>
        <w:jc w:val="center"/>
      </w:pPr>
      <w:r>
        <w:rPr>
          <w:spacing w:val="-2"/>
        </w:rPr>
        <w:t>SUFFIX*</w:t>
      </w:r>
    </w:p>
    <w:p w14:paraId="148A715D">
      <w:pPr>
        <w:spacing w:before="126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 w14:paraId="608376DF">
      <w:pPr>
        <w:pStyle w:val="5"/>
        <w:spacing w:before="126"/>
        <w:ind w:left="4" w:right="4605"/>
        <w:jc w:val="center"/>
      </w:pPr>
      <w:r>
        <w:rPr>
          <w:spacing w:val="-5"/>
        </w:rPr>
        <w:t>END</w:t>
      </w:r>
    </w:p>
    <w:p w14:paraId="3FAAE552">
      <w:pPr>
        <w:pStyle w:val="5"/>
        <w:spacing w:after="0"/>
        <w:jc w:val="center"/>
        <w:sectPr>
          <w:pgSz w:w="12240" w:h="15840"/>
          <w:pgMar w:top="740" w:right="720" w:bottom="280" w:left="720" w:header="720" w:footer="720" w:gutter="0"/>
          <w:cols w:equalWidth="0" w:num="2">
            <w:col w:w="3015" w:space="1592"/>
            <w:col w:w="6193"/>
          </w:cols>
        </w:sectPr>
      </w:pPr>
    </w:p>
    <w:p w14:paraId="34E811FD">
      <w:pPr>
        <w:pStyle w:val="5"/>
        <w:spacing w:before="184"/>
        <w:ind w:left="0"/>
        <w:rPr>
          <w:sz w:val="20"/>
        </w:rPr>
      </w:pPr>
    </w:p>
    <w:p w14:paraId="039499FA">
      <w:pPr>
        <w:pStyle w:val="5"/>
        <w:spacing w:after="0"/>
        <w:rPr>
          <w:sz w:val="20"/>
        </w:rPr>
        <w:sectPr>
          <w:type w:val="continuous"/>
          <w:pgSz w:w="12240" w:h="15840"/>
          <w:pgMar w:top="360" w:right="720" w:bottom="280" w:left="720" w:header="720" w:footer="720" w:gutter="0"/>
          <w:cols w:space="720" w:num="1"/>
        </w:sectPr>
      </w:pPr>
    </w:p>
    <w:p w14:paraId="5222A4BF">
      <w:pPr>
        <w:pStyle w:val="5"/>
        <w:ind w:left="0"/>
      </w:pPr>
    </w:p>
    <w:p w14:paraId="5D126D73">
      <w:pPr>
        <w:pStyle w:val="5"/>
        <w:ind w:left="0"/>
      </w:pPr>
    </w:p>
    <w:p w14:paraId="017D6900">
      <w:pPr>
        <w:pStyle w:val="5"/>
        <w:ind w:left="0"/>
      </w:pPr>
    </w:p>
    <w:p w14:paraId="11BCA3C1">
      <w:pPr>
        <w:pStyle w:val="5"/>
        <w:ind w:left="0"/>
      </w:pPr>
    </w:p>
    <w:p w14:paraId="55FE2C6A">
      <w:pPr>
        <w:pStyle w:val="5"/>
        <w:ind w:left="0"/>
      </w:pPr>
    </w:p>
    <w:p w14:paraId="71844907">
      <w:pPr>
        <w:pStyle w:val="5"/>
        <w:ind w:left="0"/>
      </w:pPr>
    </w:p>
    <w:p w14:paraId="545ECA29">
      <w:pPr>
        <w:pStyle w:val="5"/>
        <w:ind w:left="0"/>
      </w:pPr>
    </w:p>
    <w:p w14:paraId="6292BF1E">
      <w:pPr>
        <w:pStyle w:val="5"/>
        <w:ind w:left="0"/>
      </w:pPr>
    </w:p>
    <w:p w14:paraId="36981CAD">
      <w:pPr>
        <w:pStyle w:val="5"/>
        <w:ind w:left="0"/>
      </w:pPr>
    </w:p>
    <w:p w14:paraId="5D493E8C">
      <w:pPr>
        <w:pStyle w:val="5"/>
        <w:ind w:left="0"/>
      </w:pPr>
    </w:p>
    <w:p w14:paraId="1E8DF601">
      <w:pPr>
        <w:pStyle w:val="5"/>
        <w:ind w:left="0"/>
      </w:pPr>
    </w:p>
    <w:p w14:paraId="55547A7A">
      <w:pPr>
        <w:pStyle w:val="5"/>
        <w:ind w:left="0"/>
      </w:pPr>
    </w:p>
    <w:p w14:paraId="58CDCB0E">
      <w:pPr>
        <w:pStyle w:val="5"/>
        <w:spacing w:before="218"/>
        <w:ind w:left="0"/>
      </w:pPr>
    </w:p>
    <w:p w14:paraId="57870D6D">
      <w:pPr>
        <w:pStyle w:val="5"/>
        <w:spacing w:line="360" w:lineRule="auto"/>
        <w:ind w:right="38"/>
      </w:pPr>
      <w:r>
        <w:rPr>
          <w:spacing w:val="-4"/>
        </w:rPr>
        <w:t xml:space="preserve">and: </w:t>
      </w:r>
      <w:r>
        <w:rPr>
          <w:spacing w:val="-2"/>
        </w:rPr>
        <w:t>restarting</w:t>
      </w:r>
    </w:p>
    <w:p w14:paraId="37D9F8BD">
      <w:pPr>
        <w:pStyle w:val="5"/>
        <w:spacing w:before="91"/>
        <w:ind w:left="2" w:right="4690"/>
        <w:jc w:val="center"/>
      </w:pPr>
      <w:r>
        <w:br w:type="column"/>
      </w:r>
      <w:r>
        <w:rPr>
          <w:spacing w:val="-2"/>
        </w:rPr>
        <w:t>START</w:t>
      </w:r>
    </w:p>
    <w:p w14:paraId="3F4B6792">
      <w:pPr>
        <w:spacing w:before="127"/>
        <w:ind w:left="0" w:right="4690" w:firstLine="0"/>
        <w:jc w:val="center"/>
        <w:rPr>
          <w:sz w:val="22"/>
        </w:rPr>
      </w:pPr>
      <w:r>
        <w:rPr>
          <w:spacing w:val="-10"/>
          <w:sz w:val="22"/>
        </w:rPr>
        <w:t>↓</w:t>
      </w:r>
    </w:p>
    <w:p w14:paraId="2B301DF9">
      <w:pPr>
        <w:pStyle w:val="5"/>
        <w:spacing w:before="128"/>
        <w:ind w:left="3" w:right="4690"/>
        <w:jc w:val="center"/>
      </w:pPr>
      <w:r>
        <w:rPr>
          <w:spacing w:val="-4"/>
        </w:rPr>
        <w:t>play</w:t>
      </w:r>
    </w:p>
    <w:p w14:paraId="14A13556">
      <w:pPr>
        <w:spacing w:before="127"/>
        <w:ind w:left="0" w:right="4690" w:firstLine="0"/>
        <w:jc w:val="center"/>
        <w:rPr>
          <w:sz w:val="22"/>
        </w:rPr>
      </w:pPr>
      <w:r>
        <w:rPr>
          <w:spacing w:val="-10"/>
          <w:sz w:val="22"/>
        </w:rPr>
        <w:t>↓</w:t>
      </w:r>
    </w:p>
    <w:p w14:paraId="071353B8">
      <w:pPr>
        <w:pStyle w:val="5"/>
        <w:spacing w:before="126"/>
        <w:ind w:left="1" w:right="4690"/>
        <w:jc w:val="center"/>
      </w:pPr>
      <w:r>
        <w:rPr>
          <w:spacing w:val="-5"/>
        </w:rPr>
        <w:t>er</w:t>
      </w:r>
    </w:p>
    <w:p w14:paraId="78D76010">
      <w:pPr>
        <w:spacing w:before="126"/>
        <w:ind w:left="652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 w14:paraId="31EBE600">
      <w:pPr>
        <w:pStyle w:val="5"/>
        <w:spacing w:before="127"/>
        <w:ind w:left="664"/>
      </w:pPr>
      <w:r>
        <w:rPr>
          <w:spacing w:val="-10"/>
        </w:rPr>
        <w:t>s</w:t>
      </w:r>
    </w:p>
    <w:p w14:paraId="46B780CE">
      <w:pPr>
        <w:spacing w:before="126"/>
        <w:ind w:left="652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 w14:paraId="7552551A">
      <w:pPr>
        <w:pStyle w:val="5"/>
        <w:spacing w:before="126"/>
        <w:ind w:left="2" w:right="4690"/>
        <w:jc w:val="center"/>
      </w:pPr>
      <w:r>
        <w:rPr>
          <w:spacing w:val="-5"/>
        </w:rPr>
        <w:t>END</w:t>
      </w:r>
    </w:p>
    <w:p w14:paraId="30103BB9">
      <w:pPr>
        <w:pStyle w:val="5"/>
        <w:spacing w:after="0"/>
        <w:jc w:val="center"/>
        <w:sectPr>
          <w:type w:val="continuous"/>
          <w:pgSz w:w="12240" w:h="15840"/>
          <w:pgMar w:top="360" w:right="720" w:bottom="280" w:left="720" w:header="720" w:footer="720" w:gutter="0"/>
          <w:cols w:equalWidth="0" w:num="2">
            <w:col w:w="1233" w:space="3460"/>
            <w:col w:w="6107"/>
          </w:cols>
        </w:sectPr>
      </w:pPr>
    </w:p>
    <w:p w14:paraId="446C2A0D">
      <w:pPr>
        <w:pStyle w:val="5"/>
        <w:spacing w:before="128"/>
        <w:ind w:left="0"/>
      </w:pPr>
    </w:p>
    <w:p w14:paraId="46214401">
      <w:pPr>
        <w:pStyle w:val="5"/>
        <w:ind w:left="4" w:right="2"/>
        <w:jc w:val="center"/>
      </w:pPr>
      <w:r>
        <w:rPr>
          <w:spacing w:val="-2"/>
        </w:rPr>
        <w:t>START</w:t>
      </w:r>
    </w:p>
    <w:p w14:paraId="4C3A4695">
      <w:pPr>
        <w:spacing w:before="127"/>
        <w:ind w:left="4" w:right="2" w:firstLine="0"/>
        <w:jc w:val="center"/>
        <w:rPr>
          <w:sz w:val="22"/>
        </w:rPr>
      </w:pPr>
      <w:r>
        <w:rPr>
          <w:spacing w:val="-10"/>
          <w:sz w:val="22"/>
        </w:rPr>
        <w:t>↓</w:t>
      </w:r>
    </w:p>
    <w:p w14:paraId="7D5BC223">
      <w:pPr>
        <w:pStyle w:val="5"/>
        <w:spacing w:before="127"/>
        <w:ind w:left="4" w:right="2"/>
        <w:jc w:val="center"/>
      </w:pPr>
      <w:r>
        <w:rPr>
          <w:spacing w:val="-5"/>
        </w:rPr>
        <w:t>re</w:t>
      </w:r>
    </w:p>
    <w:p w14:paraId="23F8C687">
      <w:pPr>
        <w:spacing w:before="126"/>
        <w:ind w:left="4" w:right="2" w:firstLine="0"/>
        <w:jc w:val="center"/>
        <w:rPr>
          <w:sz w:val="22"/>
        </w:rPr>
      </w:pPr>
      <w:r>
        <w:rPr>
          <w:spacing w:val="-10"/>
          <w:sz w:val="22"/>
        </w:rPr>
        <w:t>↓</w:t>
      </w:r>
    </w:p>
    <w:p w14:paraId="06689C0F">
      <w:pPr>
        <w:pStyle w:val="5"/>
        <w:spacing w:before="126"/>
        <w:ind w:left="4" w:right="1"/>
        <w:jc w:val="center"/>
      </w:pPr>
      <w:r>
        <w:rPr>
          <w:spacing w:val="-2"/>
        </w:rPr>
        <w:t>start</w:t>
      </w:r>
    </w:p>
    <w:p w14:paraId="007F2691">
      <w:pPr>
        <w:spacing w:before="126"/>
        <w:ind w:left="4" w:right="2" w:firstLine="0"/>
        <w:jc w:val="center"/>
        <w:rPr>
          <w:sz w:val="22"/>
        </w:rPr>
      </w:pPr>
      <w:r>
        <w:rPr>
          <w:spacing w:val="-10"/>
          <w:sz w:val="22"/>
        </w:rPr>
        <w:t>↓</w:t>
      </w:r>
    </w:p>
    <w:p w14:paraId="77E0CA17">
      <w:pPr>
        <w:pStyle w:val="5"/>
        <w:spacing w:before="126"/>
        <w:ind w:left="4" w:right="3"/>
        <w:jc w:val="center"/>
      </w:pPr>
      <w:r>
        <w:rPr>
          <w:spacing w:val="-5"/>
        </w:rPr>
        <w:t>ing</w:t>
      </w:r>
    </w:p>
    <w:p w14:paraId="2DC1462E">
      <w:pPr>
        <w:spacing w:before="127"/>
        <w:ind w:left="4" w:right="2" w:firstLine="0"/>
        <w:jc w:val="center"/>
        <w:rPr>
          <w:sz w:val="22"/>
        </w:rPr>
      </w:pPr>
      <w:r>
        <w:rPr>
          <w:spacing w:val="-10"/>
          <w:sz w:val="22"/>
        </w:rPr>
        <w:t>↓</w:t>
      </w:r>
    </w:p>
    <w:p w14:paraId="06E6C82A">
      <w:pPr>
        <w:pStyle w:val="5"/>
        <w:spacing w:before="128"/>
        <w:ind w:left="4" w:right="2"/>
        <w:jc w:val="center"/>
      </w:pPr>
      <w:r>
        <w:rPr>
          <w:spacing w:val="-5"/>
        </w:rPr>
        <w:t>END</w:t>
      </w:r>
    </w:p>
    <w:p w14:paraId="1E3D0771">
      <w:pPr>
        <w:pStyle w:val="5"/>
        <w:spacing w:after="0"/>
        <w:jc w:val="center"/>
        <w:sectPr>
          <w:type w:val="continuous"/>
          <w:pgSz w:w="12240" w:h="15840"/>
          <w:pgMar w:top="360" w:right="720" w:bottom="280" w:left="720" w:header="720" w:footer="720" w:gutter="0"/>
          <w:cols w:space="720" w:num="1"/>
        </w:sectPr>
      </w:pPr>
    </w:p>
    <w:p w14:paraId="4AD2083E">
      <w:pPr>
        <w:pStyle w:val="2"/>
        <w:numPr>
          <w:ilvl w:val="0"/>
          <w:numId w:val="11"/>
        </w:numPr>
        <w:tabs>
          <w:tab w:val="left" w:pos="580"/>
        </w:tabs>
        <w:spacing w:before="67" w:after="0" w:line="240" w:lineRule="auto"/>
        <w:ind w:left="580" w:right="0" w:hanging="220"/>
        <w:jc w:val="left"/>
      </w:pPr>
      <w:r>
        <w:t>Python</w:t>
      </w:r>
      <w:r>
        <w:rPr>
          <w:spacing w:val="-9"/>
        </w:rPr>
        <w:t xml:space="preserve"> </w:t>
      </w:r>
      <w:r>
        <w:t>Finite-State</w:t>
      </w:r>
      <w:r>
        <w:rPr>
          <w:spacing w:val="-7"/>
        </w:rPr>
        <w:t xml:space="preserve"> </w:t>
      </w:r>
      <w:r>
        <w:t>Style</w:t>
      </w:r>
      <w:r>
        <w:rPr>
          <w:spacing w:val="-7"/>
        </w:rPr>
        <w:t xml:space="preserve"> </w:t>
      </w:r>
      <w:r>
        <w:rPr>
          <w:spacing w:val="-2"/>
        </w:rPr>
        <w:t>Parser</w:t>
      </w:r>
    </w:p>
    <w:p w14:paraId="533AE936">
      <w:pPr>
        <w:pStyle w:val="5"/>
        <w:spacing w:before="126"/>
      </w:pPr>
      <w:r>
        <w:t>prefixes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["un",</w:t>
      </w:r>
      <w:r>
        <w:rPr>
          <w:spacing w:val="-5"/>
        </w:rPr>
        <w:t xml:space="preserve"> </w:t>
      </w:r>
      <w:r>
        <w:t>"re",</w:t>
      </w:r>
      <w:r>
        <w:rPr>
          <w:spacing w:val="-5"/>
        </w:rPr>
        <w:t xml:space="preserve"> </w:t>
      </w:r>
      <w:r>
        <w:rPr>
          <w:spacing w:val="-2"/>
        </w:rPr>
        <w:t>"dis"]</w:t>
      </w:r>
    </w:p>
    <w:p w14:paraId="4C6D79E2">
      <w:pPr>
        <w:pStyle w:val="5"/>
        <w:spacing w:before="127"/>
      </w:pPr>
      <w:r>
        <w:t>suffixes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["able",</w:t>
      </w:r>
      <w:r>
        <w:rPr>
          <w:spacing w:val="-6"/>
        </w:rPr>
        <w:t xml:space="preserve"> </w:t>
      </w:r>
      <w:r>
        <w:t>"ing",</w:t>
      </w:r>
      <w:r>
        <w:rPr>
          <w:spacing w:val="-5"/>
        </w:rPr>
        <w:t xml:space="preserve"> </w:t>
      </w:r>
      <w:r>
        <w:t>"ed",</w:t>
      </w:r>
      <w:r>
        <w:rPr>
          <w:spacing w:val="-4"/>
        </w:rPr>
        <w:t xml:space="preserve"> </w:t>
      </w:r>
      <w:r>
        <w:t>"er",</w:t>
      </w:r>
      <w:r>
        <w:rPr>
          <w:spacing w:val="-5"/>
        </w:rPr>
        <w:t xml:space="preserve"> </w:t>
      </w:r>
      <w:r>
        <w:rPr>
          <w:spacing w:val="-4"/>
        </w:rPr>
        <w:t>"s"]</w:t>
      </w:r>
    </w:p>
    <w:p w14:paraId="45E988C9">
      <w:pPr>
        <w:pStyle w:val="5"/>
        <w:spacing w:before="252"/>
        <w:ind w:left="0"/>
      </w:pPr>
    </w:p>
    <w:p w14:paraId="600BC098">
      <w:pPr>
        <w:pStyle w:val="5"/>
        <w:spacing w:line="360" w:lineRule="auto"/>
        <w:ind w:left="581" w:right="8901" w:hanging="222"/>
      </w:pPr>
      <w:r>
        <w:t>def</w:t>
      </w:r>
      <w:r>
        <w:rPr>
          <w:spacing w:val="-14"/>
        </w:rPr>
        <w:t xml:space="preserve"> </w:t>
      </w:r>
      <w:r>
        <w:t>parser(word): found = []</w:t>
      </w:r>
    </w:p>
    <w:p w14:paraId="747D9E60">
      <w:pPr>
        <w:pStyle w:val="5"/>
        <w:spacing w:before="126"/>
        <w:ind w:left="0"/>
      </w:pPr>
    </w:p>
    <w:p w14:paraId="5B3FD6C0">
      <w:pPr>
        <w:pStyle w:val="5"/>
        <w:ind w:left="581"/>
      </w:pPr>
      <w:r>
        <w:t>for</w:t>
      </w:r>
      <w:r>
        <w:rPr>
          <w:spacing w:val="-2"/>
        </w:rPr>
        <w:t xml:space="preserve"> </w:t>
      </w:r>
      <w:r>
        <w:t>p in</w:t>
      </w:r>
      <w:r>
        <w:rPr>
          <w:spacing w:val="-3"/>
        </w:rPr>
        <w:t xml:space="preserve"> </w:t>
      </w:r>
      <w:r>
        <w:rPr>
          <w:spacing w:val="-2"/>
        </w:rPr>
        <w:t>prefixes:</w:t>
      </w:r>
    </w:p>
    <w:p w14:paraId="481E1A01">
      <w:pPr>
        <w:pStyle w:val="5"/>
        <w:spacing w:before="129" w:line="360" w:lineRule="auto"/>
        <w:ind w:left="1022" w:right="7584" w:hanging="221"/>
      </w:pPr>
      <w:r>
        <w:t>if word.startswith(p): found.append(p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 xml:space="preserve">"-") word = word[len(p):] </w:t>
      </w:r>
      <w:r>
        <w:rPr>
          <w:spacing w:val="-4"/>
        </w:rPr>
        <w:t>break</w:t>
      </w:r>
    </w:p>
    <w:p w14:paraId="4541BFD3">
      <w:pPr>
        <w:pStyle w:val="5"/>
        <w:spacing w:before="125"/>
        <w:ind w:left="0"/>
      </w:pPr>
    </w:p>
    <w:p w14:paraId="6DD7D215">
      <w:pPr>
        <w:pStyle w:val="5"/>
        <w:ind w:left="581"/>
      </w:pPr>
      <w:r>
        <w:t>root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word</w:t>
      </w:r>
    </w:p>
    <w:p w14:paraId="6620F702">
      <w:pPr>
        <w:pStyle w:val="5"/>
        <w:ind w:left="0"/>
      </w:pPr>
    </w:p>
    <w:p w14:paraId="552371DF">
      <w:pPr>
        <w:pStyle w:val="5"/>
        <w:ind w:left="0"/>
      </w:pPr>
    </w:p>
    <w:p w14:paraId="72B39FDD">
      <w:pPr>
        <w:pStyle w:val="5"/>
        <w:spacing w:line="360" w:lineRule="auto"/>
        <w:ind w:left="802" w:right="5921" w:hanging="221"/>
      </w:pPr>
      <w:r>
        <w:t>for</w:t>
      </w:r>
      <w:r>
        <w:rPr>
          <w:spacing w:val="-10"/>
        </w:rPr>
        <w:t xml:space="preserve"> </w:t>
      </w:r>
      <w:r>
        <w:t>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sorted(suffixes,</w:t>
      </w:r>
      <w:r>
        <w:rPr>
          <w:spacing w:val="-8"/>
        </w:rPr>
        <w:t xml:space="preserve"> </w:t>
      </w:r>
      <w:r>
        <w:t>key=len,</w:t>
      </w:r>
      <w:r>
        <w:rPr>
          <w:spacing w:val="-8"/>
        </w:rPr>
        <w:t xml:space="preserve"> </w:t>
      </w:r>
      <w:r>
        <w:t>reverse=True): if root.endswith(s):</w:t>
      </w:r>
    </w:p>
    <w:p w14:paraId="1EBC4AA3">
      <w:pPr>
        <w:pStyle w:val="5"/>
        <w:spacing w:before="2"/>
        <w:ind w:left="1022"/>
      </w:pPr>
      <w:r>
        <w:t>found.append("-"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5"/>
        </w:rPr>
        <w:t>s)</w:t>
      </w:r>
    </w:p>
    <w:p w14:paraId="33A0066F">
      <w:pPr>
        <w:pStyle w:val="5"/>
        <w:spacing w:before="126"/>
        <w:ind w:left="1022"/>
      </w:pPr>
      <w:r>
        <w:t>root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root[:-</w:t>
      </w:r>
      <w:r>
        <w:rPr>
          <w:spacing w:val="-2"/>
        </w:rPr>
        <w:t>len(s)]</w:t>
      </w:r>
    </w:p>
    <w:p w14:paraId="64EB28EF">
      <w:pPr>
        <w:pStyle w:val="5"/>
        <w:ind w:left="0"/>
      </w:pPr>
    </w:p>
    <w:p w14:paraId="0704D05D">
      <w:pPr>
        <w:pStyle w:val="5"/>
        <w:ind w:left="0"/>
      </w:pPr>
    </w:p>
    <w:p w14:paraId="6EFE7ACD">
      <w:pPr>
        <w:pStyle w:val="5"/>
        <w:spacing w:line="360" w:lineRule="auto"/>
        <w:ind w:left="802" w:right="5921" w:hanging="221"/>
      </w:pPr>
      <w:r>
        <w:t>for</w:t>
      </w:r>
      <w:r>
        <w:rPr>
          <w:spacing w:val="-10"/>
        </w:rPr>
        <w:t xml:space="preserve"> </w:t>
      </w:r>
      <w:r>
        <w:t>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sorted(suffixes,</w:t>
      </w:r>
      <w:r>
        <w:rPr>
          <w:spacing w:val="-8"/>
        </w:rPr>
        <w:t xml:space="preserve"> </w:t>
      </w:r>
      <w:r>
        <w:t>key=len,</w:t>
      </w:r>
      <w:r>
        <w:rPr>
          <w:spacing w:val="-8"/>
        </w:rPr>
        <w:t xml:space="preserve"> </w:t>
      </w:r>
      <w:r>
        <w:t>reverse=True): if root.endswith(s):</w:t>
      </w:r>
    </w:p>
    <w:p w14:paraId="685334D9">
      <w:pPr>
        <w:pStyle w:val="5"/>
        <w:spacing w:line="252" w:lineRule="exact"/>
        <w:ind w:left="1022"/>
      </w:pPr>
      <w:r>
        <w:t>found.append("-"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5"/>
        </w:rPr>
        <w:t>s)</w:t>
      </w:r>
    </w:p>
    <w:p w14:paraId="72D7964E">
      <w:pPr>
        <w:pStyle w:val="5"/>
        <w:spacing w:before="126" w:line="720" w:lineRule="auto"/>
        <w:ind w:left="581" w:right="7584" w:firstLine="441"/>
      </w:pPr>
      <w:r>
        <w:t>root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root[:-len(s)] return found, root</w:t>
      </w:r>
    </w:p>
    <w:p w14:paraId="04E5F122">
      <w:pPr>
        <w:pStyle w:val="5"/>
        <w:spacing w:before="1"/>
      </w:pPr>
      <w:r>
        <w:t>words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[</w:t>
      </w:r>
    </w:p>
    <w:p w14:paraId="6B8DBFB4">
      <w:pPr>
        <w:pStyle w:val="5"/>
        <w:spacing w:before="127" w:line="360" w:lineRule="auto"/>
        <w:ind w:left="581" w:right="6321"/>
      </w:pPr>
      <w:r>
        <w:t>"replayed",</w:t>
      </w:r>
      <w:r>
        <w:rPr>
          <w:spacing w:val="-14"/>
        </w:rPr>
        <w:t xml:space="preserve"> </w:t>
      </w:r>
      <w:r>
        <w:t>"unhappier",</w:t>
      </w:r>
      <w:r>
        <w:rPr>
          <w:spacing w:val="-14"/>
        </w:rPr>
        <w:t xml:space="preserve"> </w:t>
      </w:r>
      <w:r>
        <w:t>"disconnected", "players", "restarting", "unreadable"</w:t>
      </w:r>
    </w:p>
    <w:p w14:paraId="0D2531EF">
      <w:pPr>
        <w:spacing w:before="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 w14:paraId="1A825A81">
      <w:pPr>
        <w:pStyle w:val="5"/>
        <w:spacing w:before="252"/>
        <w:ind w:left="0"/>
      </w:pPr>
    </w:p>
    <w:p w14:paraId="1CDBEDEA">
      <w:pPr>
        <w:pStyle w:val="5"/>
      </w:pPr>
      <w:r>
        <w:t>for</w:t>
      </w:r>
      <w:r>
        <w:rPr>
          <w:spacing w:val="-3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words:</w:t>
      </w:r>
    </w:p>
    <w:p w14:paraId="19869A01">
      <w:pPr>
        <w:pStyle w:val="5"/>
        <w:spacing w:before="126" w:line="360" w:lineRule="auto"/>
        <w:ind w:left="581" w:right="7057"/>
      </w:pPr>
      <w:r>
        <w:t>affixes, root = parser(word) print(word,</w:t>
      </w:r>
      <w:r>
        <w:rPr>
          <w:spacing w:val="-11"/>
        </w:rPr>
        <w:t xml:space="preserve"> </w:t>
      </w:r>
      <w:r>
        <w:t>"-&gt;",</w:t>
      </w:r>
      <w:r>
        <w:rPr>
          <w:spacing w:val="-11"/>
        </w:rPr>
        <w:t xml:space="preserve"> </w:t>
      </w:r>
      <w:r>
        <w:t>affixes,</w:t>
      </w:r>
      <w:r>
        <w:rPr>
          <w:spacing w:val="-11"/>
        </w:rPr>
        <w:t xml:space="preserve"> </w:t>
      </w:r>
      <w:r>
        <w:t>"+",</w:t>
      </w:r>
      <w:r>
        <w:rPr>
          <w:spacing w:val="-8"/>
        </w:rPr>
        <w:t xml:space="preserve"> </w:t>
      </w:r>
      <w:r>
        <w:t>root)</w:t>
      </w:r>
    </w:p>
    <w:p w14:paraId="72589A0E">
      <w:pPr>
        <w:pStyle w:val="5"/>
        <w:spacing w:before="2" w:line="360" w:lineRule="auto"/>
      </w:pPr>
      <w:r>
        <w:t>A production</w:t>
      </w:r>
      <w:r>
        <w:rPr>
          <w:spacing w:val="19"/>
        </w:rPr>
        <w:t xml:space="preserve"> </w:t>
      </w:r>
      <w:r>
        <w:t>FST</w:t>
      </w:r>
      <w:r>
        <w:rPr>
          <w:spacing w:val="19"/>
        </w:rPr>
        <w:t xml:space="preserve"> </w:t>
      </w:r>
      <w:r>
        <w:t>would use</w:t>
      </w:r>
      <w:r>
        <w:rPr>
          <w:spacing w:val="20"/>
        </w:rPr>
        <w:t xml:space="preserve"> </w:t>
      </w:r>
      <w:r>
        <w:t>explicit</w:t>
      </w:r>
      <w:r>
        <w:rPr>
          <w:spacing w:val="20"/>
        </w:rPr>
        <w:t xml:space="preserve"> </w:t>
      </w:r>
      <w:r>
        <w:t>states rather</w:t>
      </w:r>
      <w:r>
        <w:rPr>
          <w:spacing w:val="20"/>
        </w:rPr>
        <w:t xml:space="preserve"> </w:t>
      </w:r>
      <w:r>
        <w:t>than</w:t>
      </w:r>
      <w:r>
        <w:rPr>
          <w:spacing w:val="19"/>
        </w:rPr>
        <w:t xml:space="preserve"> </w:t>
      </w:r>
      <w:r>
        <w:t>Python</w:t>
      </w:r>
      <w:r>
        <w:rPr>
          <w:spacing w:val="19"/>
        </w:rPr>
        <w:t xml:space="preserve"> </w:t>
      </w:r>
      <w:r>
        <w:t>loops,</w:t>
      </w:r>
      <w:r>
        <w:rPr>
          <w:spacing w:val="20"/>
        </w:rPr>
        <w:t xml:space="preserve"> </w:t>
      </w:r>
      <w:r>
        <w:t>but the</w:t>
      </w:r>
      <w:r>
        <w:rPr>
          <w:spacing w:val="19"/>
        </w:rPr>
        <w:t xml:space="preserve"> </w:t>
      </w:r>
      <w:r>
        <w:t>above</w:t>
      </w:r>
      <w:r>
        <w:rPr>
          <w:spacing w:val="19"/>
        </w:rPr>
        <w:t xml:space="preserve"> </w:t>
      </w:r>
      <w:r>
        <w:t>demonstrates the corrected transition logic.</w:t>
      </w:r>
    </w:p>
    <w:p w14:paraId="44C5819A">
      <w:pPr>
        <w:pStyle w:val="5"/>
        <w:spacing w:after="0" w:line="360" w:lineRule="auto"/>
        <w:sectPr>
          <w:pgSz w:w="12240" w:h="15840"/>
          <w:pgMar w:top="740" w:right="720" w:bottom="280" w:left="720" w:header="720" w:footer="720" w:gutter="0"/>
          <w:cols w:space="720" w:num="1"/>
        </w:sectPr>
      </w:pPr>
    </w:p>
    <w:p w14:paraId="15E0F18D">
      <w:pPr>
        <w:pStyle w:val="2"/>
        <w:numPr>
          <w:ilvl w:val="0"/>
          <w:numId w:val="11"/>
        </w:numPr>
        <w:tabs>
          <w:tab w:val="left" w:pos="580"/>
        </w:tabs>
        <w:spacing w:before="68" w:after="0" w:line="240" w:lineRule="auto"/>
        <w:ind w:left="580" w:right="0" w:hanging="220"/>
        <w:jc w:val="left"/>
      </w:pPr>
      <w:r>
        <w:t>Example</w:t>
      </w:r>
      <w:r>
        <w:rPr>
          <w:spacing w:val="-3"/>
        </w:rPr>
        <w:t xml:space="preserve"> </w:t>
      </w:r>
      <w:r>
        <w:t>FST</w:t>
      </w:r>
      <w:r>
        <w:rPr>
          <w:spacing w:val="-3"/>
        </w:rPr>
        <w:t xml:space="preserve"> </w:t>
      </w:r>
      <w:r>
        <w:rPr>
          <w:spacing w:val="-2"/>
        </w:rPr>
        <w:t>Transitions</w:t>
      </w:r>
    </w:p>
    <w:p w14:paraId="12E11181">
      <w:pPr>
        <w:pStyle w:val="5"/>
        <w:tabs>
          <w:tab w:val="left" w:leader="hyphen" w:pos="1891"/>
        </w:tabs>
        <w:spacing w:before="126" w:line="360" w:lineRule="auto"/>
        <w:ind w:right="8505"/>
      </w:pPr>
      <w:r>
        <w:t>q0 --re/un/dis--&gt; q1 q0</w:t>
      </w:r>
      <w:r>
        <w:rPr>
          <w:spacing w:val="-4"/>
        </w:rPr>
        <w:t xml:space="preserve"> </w:t>
      </w:r>
      <w:r>
        <w:t>--</w:t>
      </w:r>
      <w:r>
        <w:rPr>
          <w:spacing w:val="-4"/>
        </w:rPr>
        <w:t>ROOT</w:t>
      </w:r>
      <w:r>
        <w:tab/>
      </w:r>
      <w:r>
        <w:t xml:space="preserve">&gt; </w:t>
      </w:r>
      <w:r>
        <w:rPr>
          <w:spacing w:val="-5"/>
        </w:rPr>
        <w:t>q2</w:t>
      </w:r>
    </w:p>
    <w:p w14:paraId="610BAD1C">
      <w:pPr>
        <w:pStyle w:val="5"/>
        <w:spacing w:before="126"/>
        <w:ind w:left="0"/>
      </w:pPr>
    </w:p>
    <w:p w14:paraId="4D7020CE">
      <w:pPr>
        <w:pStyle w:val="5"/>
        <w:tabs>
          <w:tab w:val="left" w:leader="hyphen" w:pos="1977"/>
        </w:tabs>
      </w:pPr>
      <w:r>
        <w:t>q1</w:t>
      </w:r>
      <w:r>
        <w:rPr>
          <w:spacing w:val="-6"/>
        </w:rPr>
        <w:t xml:space="preserve"> </w:t>
      </w:r>
      <w:r>
        <w:t>--</w:t>
      </w:r>
      <w:r>
        <w:rPr>
          <w:spacing w:val="-2"/>
        </w:rPr>
        <w:t>PREFIX</w:t>
      </w:r>
      <w:r>
        <w:tab/>
      </w:r>
      <w:r>
        <w:t xml:space="preserve">&gt; </w:t>
      </w:r>
      <w:r>
        <w:rPr>
          <w:spacing w:val="-5"/>
        </w:rPr>
        <w:t>q1</w:t>
      </w:r>
    </w:p>
    <w:p w14:paraId="16CD5964">
      <w:pPr>
        <w:pStyle w:val="5"/>
        <w:tabs>
          <w:tab w:val="left" w:leader="hyphen" w:pos="1963"/>
        </w:tabs>
        <w:spacing w:before="126"/>
      </w:pPr>
      <w:r>
        <w:t>q1</w:t>
      </w:r>
      <w:r>
        <w:rPr>
          <w:spacing w:val="-4"/>
        </w:rPr>
        <w:t xml:space="preserve"> </w:t>
      </w:r>
      <w:r>
        <w:t>--</w:t>
      </w:r>
      <w:r>
        <w:rPr>
          <w:spacing w:val="-4"/>
        </w:rPr>
        <w:t>ROOT</w:t>
      </w:r>
      <w:r>
        <w:tab/>
      </w:r>
      <w:r>
        <w:t xml:space="preserve">&gt; </w:t>
      </w:r>
      <w:r>
        <w:rPr>
          <w:spacing w:val="-5"/>
        </w:rPr>
        <w:t>q2</w:t>
      </w:r>
    </w:p>
    <w:p w14:paraId="4F1208A1">
      <w:pPr>
        <w:pStyle w:val="5"/>
        <w:ind w:left="0"/>
      </w:pPr>
    </w:p>
    <w:p w14:paraId="2AE6803B">
      <w:pPr>
        <w:pStyle w:val="5"/>
        <w:ind w:left="0"/>
      </w:pPr>
    </w:p>
    <w:p w14:paraId="2C688690">
      <w:pPr>
        <w:pStyle w:val="5"/>
        <w:tabs>
          <w:tab w:val="left" w:leader="hyphen" w:pos="2285"/>
        </w:tabs>
      </w:pPr>
      <w:r>
        <w:t>q2</w:t>
      </w:r>
      <w:r>
        <w:rPr>
          <w:spacing w:val="-4"/>
        </w:rPr>
        <w:t xml:space="preserve"> </w:t>
      </w:r>
      <w:r>
        <w:t>--</w:t>
      </w:r>
      <w:r>
        <w:rPr>
          <w:spacing w:val="-2"/>
        </w:rPr>
        <w:t>able/ing/ed/er/s</w:t>
      </w:r>
      <w:r>
        <w:tab/>
      </w:r>
      <w:r>
        <w:t xml:space="preserve">&gt; </w:t>
      </w:r>
      <w:r>
        <w:rPr>
          <w:spacing w:val="-5"/>
        </w:rPr>
        <w:t>q3</w:t>
      </w:r>
    </w:p>
    <w:p w14:paraId="61D1B2C4">
      <w:pPr>
        <w:pStyle w:val="5"/>
        <w:tabs>
          <w:tab w:val="left" w:leader="hyphen" w:pos="1977"/>
        </w:tabs>
        <w:spacing w:before="126"/>
      </w:pPr>
      <w:r>
        <w:t>q3</w:t>
      </w:r>
      <w:r>
        <w:rPr>
          <w:spacing w:val="-6"/>
        </w:rPr>
        <w:t xml:space="preserve"> </w:t>
      </w:r>
      <w:r>
        <w:t>--</w:t>
      </w:r>
      <w:r>
        <w:rPr>
          <w:spacing w:val="-2"/>
        </w:rPr>
        <w:t>SUFFIX</w:t>
      </w:r>
      <w:r>
        <w:tab/>
      </w:r>
      <w:r>
        <w:t xml:space="preserve">&gt; </w:t>
      </w:r>
      <w:r>
        <w:rPr>
          <w:spacing w:val="-5"/>
        </w:rPr>
        <w:t>q3</w:t>
      </w:r>
    </w:p>
    <w:p w14:paraId="72377BAA">
      <w:pPr>
        <w:pStyle w:val="5"/>
        <w:tabs>
          <w:tab w:val="left" w:leader="hyphen" w:pos="1891"/>
        </w:tabs>
        <w:spacing w:before="129"/>
      </w:pPr>
      <w:r>
        <w:t>q3</w:t>
      </w:r>
      <w:r>
        <w:rPr>
          <w:spacing w:val="-4"/>
        </w:rPr>
        <w:t xml:space="preserve"> </w:t>
      </w:r>
      <w:r>
        <w:t>--</w:t>
      </w:r>
      <w:r>
        <w:rPr>
          <w:spacing w:val="-5"/>
        </w:rPr>
        <w:t>END</w:t>
      </w:r>
      <w:r>
        <w:tab/>
      </w:r>
      <w:r>
        <w:t xml:space="preserve">&gt; </w:t>
      </w:r>
      <w:r>
        <w:rPr>
          <w:spacing w:val="-2"/>
        </w:rPr>
        <w:t>ACCEPT</w:t>
      </w:r>
    </w:p>
    <w:p w14:paraId="0E1E22E3">
      <w:pPr>
        <w:pStyle w:val="5"/>
        <w:spacing w:before="126"/>
      </w:pPr>
      <w:r>
        <w:t>This</w:t>
      </w:r>
      <w:r>
        <w:rPr>
          <w:spacing w:val="-2"/>
        </w:rPr>
        <w:t xml:space="preserve"> allows:</w:t>
      </w:r>
    </w:p>
    <w:p w14:paraId="28BA6EDD">
      <w:pPr>
        <w:pStyle w:val="5"/>
        <w:spacing w:before="126" w:line="360" w:lineRule="auto"/>
        <w:ind w:right="9014"/>
      </w:pPr>
      <w:r>
        <w:t>re + play + ed un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happy</w:t>
      </w:r>
      <w:r>
        <w:rPr>
          <w:spacing w:val="-9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er</w:t>
      </w:r>
    </w:p>
    <w:p w14:paraId="490289A2">
      <w:pPr>
        <w:pStyle w:val="5"/>
        <w:spacing w:line="360" w:lineRule="auto"/>
        <w:ind w:right="8505"/>
      </w:pPr>
      <w:r>
        <w:t>dis</w:t>
      </w:r>
      <w:r>
        <w:rPr>
          <w:spacing w:val="-9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connect</w:t>
      </w:r>
      <w:r>
        <w:rPr>
          <w:spacing w:val="-10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ed play + er + s</w:t>
      </w:r>
    </w:p>
    <w:p w14:paraId="26850FE7">
      <w:pPr>
        <w:pStyle w:val="5"/>
        <w:spacing w:line="360" w:lineRule="auto"/>
        <w:ind w:right="8973"/>
      </w:pPr>
      <w:r>
        <w:t>re + start + ing un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read</w:t>
      </w:r>
      <w:r>
        <w:rPr>
          <w:spacing w:val="-9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able</w:t>
      </w:r>
    </w:p>
    <w:p w14:paraId="61A4137D">
      <w:pPr>
        <w:pStyle w:val="2"/>
        <w:spacing w:before="0" w:line="252" w:lineRule="exact"/>
        <w:ind w:left="360"/>
      </w:pPr>
      <w:r>
        <w:t>Important</w:t>
      </w:r>
      <w:r>
        <w:rPr>
          <w:spacing w:val="-6"/>
        </w:rPr>
        <w:t xml:space="preserve"> </w:t>
      </w:r>
      <w:r>
        <w:rPr>
          <w:spacing w:val="-2"/>
        </w:rPr>
        <w:t>correction</w:t>
      </w:r>
    </w:p>
    <w:p w14:paraId="7CB88C60">
      <w:pPr>
        <w:pStyle w:val="5"/>
        <w:spacing w:before="128"/>
      </w:pPr>
      <w:r>
        <w:t>unhappier</w:t>
      </w:r>
      <w:r>
        <w:rPr>
          <w:spacing w:val="-5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morphophonemic</w:t>
      </w:r>
      <w:r>
        <w:rPr>
          <w:spacing w:val="-3"/>
        </w:rPr>
        <w:t xml:space="preserve"> </w:t>
      </w:r>
      <w:r>
        <w:rPr>
          <w:spacing w:val="-4"/>
        </w:rPr>
        <w:t>rule:</w:t>
      </w:r>
    </w:p>
    <w:p w14:paraId="6C272452">
      <w:pPr>
        <w:pStyle w:val="5"/>
        <w:spacing w:before="127" w:line="360" w:lineRule="auto"/>
        <w:ind w:right="8455"/>
      </w:pPr>
      <w:r>
        <w:t>happy</w:t>
      </w:r>
      <w:r>
        <w:rPr>
          <w:spacing w:val="-9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er</w:t>
      </w:r>
      <w:r>
        <w:rPr>
          <w:spacing w:val="-10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happier y → i / before -er</w:t>
      </w:r>
    </w:p>
    <w:p w14:paraId="4A1F9200">
      <w:pPr>
        <w:pStyle w:val="5"/>
      </w:pPr>
      <w:r>
        <w:t>A</w:t>
      </w:r>
      <w:r>
        <w:rPr>
          <w:spacing w:val="-7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character-based</w:t>
      </w:r>
      <w:r>
        <w:rPr>
          <w:spacing w:val="-6"/>
        </w:rPr>
        <w:t xml:space="preserve"> </w:t>
      </w:r>
      <w:r>
        <w:t>FST</w:t>
      </w:r>
      <w:r>
        <w:rPr>
          <w:spacing w:val="-4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spelling</w:t>
      </w:r>
      <w:r>
        <w:rPr>
          <w:spacing w:val="-3"/>
        </w:rPr>
        <w:t xml:space="preserve"> </w:t>
      </w:r>
      <w:r>
        <w:rPr>
          <w:spacing w:val="-2"/>
        </w:rPr>
        <w:t>transformation.</w:t>
      </w:r>
    </w:p>
    <w:p w14:paraId="3787BCC7">
      <w:pPr>
        <w:pStyle w:val="5"/>
        <w:spacing w:before="40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186690</wp:posOffset>
                </wp:positionV>
                <wp:extent cx="6402070" cy="20955"/>
                <wp:effectExtent l="0" t="0" r="0" b="0"/>
                <wp:wrapTopAndBottom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"/>
                                </a:lnTo>
                                <a:lnTo>
                                  <a:pt x="0" y="3810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3990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774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990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7538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pt;margin-top:14.7pt;height:1.65pt;width:504.1pt;mso-position-horizontal-relative:page;mso-wrap-distance-bottom:0pt;mso-wrap-distance-top:0pt;z-index:-251655168;mso-width-relative:page;mso-height-relative:page;" coordsize="6402070,20955" o:gfxdata="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">
                <o:lock v:ext="edit" aspectratio="f"/>
                <v:shape id="Graphic 13" o:spid="_x0000_s1026" o:spt="100" style="position:absolute;left:0;top:0;height:19685;width:6400800;" fillcolor="#9F9F9F" filled="t" stroked="f" coordsize="6400800,19685" o:gfxdata="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LodkrsAAADb&#10;AAAADwAAAAAAAAABACAAAAAiAAAAZHJzL2Rvd25yZXYueG1sUEsBAhQAFAAAAAgAh07iQDMvBZ47&#10;AAAAOQAAABAAAAAAAAAAAQAgAAAACgEAAGRycy9zaGFwZXhtbC54bWxQSwUGAAAAAAYABgBbAQAA&#10;tAMAAAAA&#10;" path="m6400800,0l0,0,0,774,0,3810,0,19685,6400800,19685,6400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6399021;top:762;height:3175;width:3175;" fillcolor="#E2E2E2" filled="t" stroked="f" coordsize="3175,3175" o:gfxdata="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UQxLugAAANs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0;top:774;height:17145;width:6402070;" fillcolor="#9F9F9F" filled="t" stroked="f" coordsize="6402070,17145" o:gfxdata="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T1GGugAAANsA&#10;AAAPAAAAAAAAAAEAIAAAACIAAABkcnMvZG93bnJldi54bWxQSwECFAAUAAAACACHTuJAMy8FnjsA&#10;AAA5AAAAEAAAAAAAAAABACAAAAAJAQAAZHJzL3NoYXBleG1sLnhtbFBLBQYAAAAABgAGAFsBAACz&#10;AwAAAAA=&#10;" path="m3048,3035l0,3035,0,16751,3048,16751,3048,3035xem6402057,0l6399022,0,6399022,3035,6402057,3035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6399021;top:3810;height:13970;width:3175;" fillcolor="#E2E2E2" filled="t" stroked="f" coordsize="3175,13970" o:gfxdata="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6EjVG2AAAA2wAAAA8A&#10;AAAAAAAAAQAgAAAAIgAAAGRycy9kb3ducmV2LnhtbFBLAQIUABQAAAAIAIdO4kAzLwWeOwAAADkA&#10;AAAQAAAAAAAAAAEAIAAAAAUBAABkcnMvc2hhcGV4bWwueG1sUEsFBgAAAAAGAAYAWwEAAK8DAAAA&#10;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0;top:17526;height:3175;width:3175;" fillcolor="#9F9F9F" filled="t" stroked="f" coordsize="3175,3175" o:gfxdata="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IVCYG2AAAA2wAAAA8A&#10;AAAAAAAAAQAgAAAAIgAAAGRycy9kb3ducmV2LnhtbFBLAQIUABQAAAAIAIdO4kAzLwWeOwAAADkA&#10;AAAQAAAAAAAAAAEAIAAAAAUBAABkcnMvc2hhcGV4bWwueG1sUEsFBgAAAAAGAAYAWwEAAK8DAAAA&#10;AA==&#10;" path="m3048,0l0,0,0,3047,3048,3047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0;top:17538;height:3175;width:6402070;" fillcolor="#E2E2E2" filled="t" stroked="f" coordsize="6402070,3175" o:gfxdata="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h2tavQAA&#10;ANsAAAAPAAAAAAAAAAEAIAAAACIAAABkcnMvZG93bnJldi54bWxQSwECFAAUAAAACACHTuJAMy8F&#10;njsAAAA5AAAAEAAAAAAAAAABACAAAAAMAQAAZHJzL3NoYXBleG1sLnhtbFBLBQYAAAAABgAGAFsB&#10;AAC2AwAAAAA=&#10;" path="m6402057,0l6399022,0,3048,0,0,0,0,3035,3048,3035,6399022,3035,6402057,3035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109A708">
      <w:pPr>
        <w:pStyle w:val="8"/>
        <w:numPr>
          <w:ilvl w:val="0"/>
          <w:numId w:val="11"/>
        </w:numPr>
        <w:tabs>
          <w:tab w:val="left" w:pos="580"/>
        </w:tabs>
        <w:spacing w:before="178" w:after="0" w:line="360" w:lineRule="auto"/>
        <w:ind w:left="360" w:right="7699" w:firstLine="0"/>
        <w:jc w:val="left"/>
        <w:rPr>
          <w:rFonts w:ascii="Times New Roman"/>
          <w:sz w:val="22"/>
        </w:rPr>
      </w:pPr>
      <w:r>
        <w:rPr>
          <w:rFonts w:ascii="Times New Roman"/>
          <w:b/>
          <w:sz w:val="22"/>
        </w:rPr>
        <w:t xml:space="preserve">Parsing Accuracy </w:t>
      </w:r>
      <w:r>
        <w:rPr>
          <w:rFonts w:ascii="Times New Roman"/>
          <w:sz w:val="22"/>
        </w:rPr>
        <w:t>Accuracy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can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be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calculated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as: accuracy</w:t>
      </w:r>
      <w:r>
        <w:rPr>
          <w:rFonts w:ascii="Times New Roman"/>
          <w:spacing w:val="-8"/>
          <w:sz w:val="22"/>
        </w:rPr>
        <w:t xml:space="preserve"> </w:t>
      </w:r>
      <w:r>
        <w:rPr>
          <w:rFonts w:ascii="Times New Roman"/>
          <w:sz w:val="22"/>
        </w:rPr>
        <w:t>=</w:t>
      </w:r>
      <w:r>
        <w:rPr>
          <w:rFonts w:ascii="Times New Roman"/>
          <w:spacing w:val="-5"/>
          <w:sz w:val="22"/>
        </w:rPr>
        <w:t xml:space="preserve"> </w:t>
      </w:r>
      <w:r>
        <w:rPr>
          <w:rFonts w:ascii="Times New Roman"/>
          <w:sz w:val="22"/>
        </w:rPr>
        <w:t>correct</w:t>
      </w:r>
      <w:r>
        <w:rPr>
          <w:rFonts w:ascii="Times New Roman"/>
          <w:spacing w:val="-7"/>
          <w:sz w:val="22"/>
        </w:rPr>
        <w:t xml:space="preserve"> </w:t>
      </w:r>
      <w:r>
        <w:rPr>
          <w:rFonts w:ascii="Times New Roman"/>
          <w:sz w:val="22"/>
        </w:rPr>
        <w:t>/</w:t>
      </w:r>
      <w:r>
        <w:rPr>
          <w:rFonts w:ascii="Times New Roman"/>
          <w:spacing w:val="-7"/>
          <w:sz w:val="22"/>
        </w:rPr>
        <w:t xml:space="preserve"> </w:t>
      </w:r>
      <w:r>
        <w:rPr>
          <w:rFonts w:ascii="Times New Roman"/>
          <w:sz w:val="22"/>
        </w:rPr>
        <w:t>total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*</w:t>
      </w:r>
      <w:r>
        <w:rPr>
          <w:rFonts w:ascii="Times New Roman"/>
          <w:spacing w:val="-8"/>
          <w:sz w:val="22"/>
        </w:rPr>
        <w:t xml:space="preserve"> </w:t>
      </w:r>
      <w:r>
        <w:rPr>
          <w:rFonts w:ascii="Times New Roman"/>
          <w:sz w:val="22"/>
        </w:rPr>
        <w:t>100 Example evaluation code: expected = {</w:t>
      </w:r>
    </w:p>
    <w:p w14:paraId="04F25CCD">
      <w:pPr>
        <w:pStyle w:val="5"/>
        <w:spacing w:before="1"/>
        <w:ind w:left="581"/>
      </w:pPr>
      <w:r>
        <w:t>"replayed":</w:t>
      </w:r>
      <w:r>
        <w:rPr>
          <w:spacing w:val="-7"/>
        </w:rPr>
        <w:t xml:space="preserve"> </w:t>
      </w:r>
      <w:r>
        <w:t>["re",</w:t>
      </w:r>
      <w:r>
        <w:rPr>
          <w:spacing w:val="-8"/>
        </w:rPr>
        <w:t xml:space="preserve"> </w:t>
      </w:r>
      <w:r>
        <w:t>"play",</w:t>
      </w:r>
      <w:r>
        <w:rPr>
          <w:spacing w:val="-7"/>
        </w:rPr>
        <w:t xml:space="preserve"> </w:t>
      </w:r>
      <w:r>
        <w:rPr>
          <w:spacing w:val="-2"/>
        </w:rPr>
        <w:t>"ed"],</w:t>
      </w:r>
    </w:p>
    <w:p w14:paraId="0B0A7442">
      <w:pPr>
        <w:pStyle w:val="5"/>
        <w:spacing w:before="127"/>
        <w:ind w:left="581"/>
      </w:pPr>
      <w:r>
        <w:t>"unhappier":</w:t>
      </w:r>
      <w:r>
        <w:rPr>
          <w:spacing w:val="-9"/>
        </w:rPr>
        <w:t xml:space="preserve"> </w:t>
      </w:r>
      <w:r>
        <w:t>["un",</w:t>
      </w:r>
      <w:r>
        <w:rPr>
          <w:spacing w:val="-7"/>
        </w:rPr>
        <w:t xml:space="preserve"> </w:t>
      </w:r>
      <w:r>
        <w:t>"happy",</w:t>
      </w:r>
      <w:r>
        <w:rPr>
          <w:spacing w:val="-9"/>
        </w:rPr>
        <w:t xml:space="preserve"> </w:t>
      </w:r>
      <w:r>
        <w:rPr>
          <w:spacing w:val="-2"/>
        </w:rPr>
        <w:t>"er"],</w:t>
      </w:r>
    </w:p>
    <w:p w14:paraId="54CED94E">
      <w:pPr>
        <w:pStyle w:val="5"/>
        <w:spacing w:before="126"/>
        <w:ind w:left="581"/>
      </w:pPr>
      <w:r>
        <w:t>"disconnected":</w:t>
      </w:r>
      <w:r>
        <w:rPr>
          <w:spacing w:val="-9"/>
        </w:rPr>
        <w:t xml:space="preserve"> </w:t>
      </w:r>
      <w:r>
        <w:t>["dis",</w:t>
      </w:r>
      <w:r>
        <w:rPr>
          <w:spacing w:val="-10"/>
        </w:rPr>
        <w:t xml:space="preserve"> </w:t>
      </w:r>
      <w:r>
        <w:t>"connect",</w:t>
      </w:r>
      <w:r>
        <w:rPr>
          <w:spacing w:val="-6"/>
        </w:rPr>
        <w:t xml:space="preserve"> </w:t>
      </w:r>
      <w:r>
        <w:rPr>
          <w:spacing w:val="-2"/>
        </w:rPr>
        <w:t>"ed"],</w:t>
      </w:r>
    </w:p>
    <w:p w14:paraId="15752D91">
      <w:pPr>
        <w:pStyle w:val="5"/>
        <w:spacing w:before="127"/>
        <w:ind w:left="581"/>
      </w:pPr>
      <w:r>
        <w:t>"players":</w:t>
      </w:r>
      <w:r>
        <w:rPr>
          <w:spacing w:val="-10"/>
        </w:rPr>
        <w:t xml:space="preserve"> </w:t>
      </w:r>
      <w:r>
        <w:t>["play",</w:t>
      </w:r>
      <w:r>
        <w:rPr>
          <w:spacing w:val="-8"/>
        </w:rPr>
        <w:t xml:space="preserve"> </w:t>
      </w:r>
      <w:r>
        <w:t>"er",</w:t>
      </w:r>
      <w:r>
        <w:rPr>
          <w:spacing w:val="-7"/>
        </w:rPr>
        <w:t xml:space="preserve"> </w:t>
      </w:r>
      <w:r>
        <w:rPr>
          <w:spacing w:val="-4"/>
        </w:rPr>
        <w:t>"s"],</w:t>
      </w:r>
    </w:p>
    <w:p w14:paraId="05A88BBE">
      <w:pPr>
        <w:pStyle w:val="5"/>
        <w:spacing w:before="126"/>
        <w:ind w:left="581"/>
      </w:pPr>
      <w:r>
        <w:t>"restarting":</w:t>
      </w:r>
      <w:r>
        <w:rPr>
          <w:spacing w:val="-10"/>
        </w:rPr>
        <w:t xml:space="preserve"> </w:t>
      </w:r>
      <w:r>
        <w:t>["re",</w:t>
      </w:r>
      <w:r>
        <w:rPr>
          <w:spacing w:val="-12"/>
        </w:rPr>
        <w:t xml:space="preserve"> </w:t>
      </w:r>
      <w:r>
        <w:t>"start",</w:t>
      </w:r>
      <w:r>
        <w:rPr>
          <w:spacing w:val="-8"/>
        </w:rPr>
        <w:t xml:space="preserve"> </w:t>
      </w:r>
      <w:r>
        <w:rPr>
          <w:spacing w:val="-2"/>
        </w:rPr>
        <w:t>"ing"],</w:t>
      </w:r>
    </w:p>
    <w:p w14:paraId="66B93D9C">
      <w:pPr>
        <w:pStyle w:val="5"/>
        <w:spacing w:before="126"/>
        <w:ind w:left="581"/>
      </w:pPr>
      <w:r>
        <w:t>"unreadable":</w:t>
      </w:r>
      <w:r>
        <w:rPr>
          <w:spacing w:val="-6"/>
        </w:rPr>
        <w:t xml:space="preserve"> </w:t>
      </w:r>
      <w:r>
        <w:t>["un",</w:t>
      </w:r>
      <w:r>
        <w:rPr>
          <w:spacing w:val="-10"/>
        </w:rPr>
        <w:t xml:space="preserve"> </w:t>
      </w:r>
      <w:r>
        <w:t>"read",</w:t>
      </w:r>
      <w:r>
        <w:rPr>
          <w:spacing w:val="-6"/>
        </w:rPr>
        <w:t xml:space="preserve"> </w:t>
      </w:r>
      <w:r>
        <w:rPr>
          <w:spacing w:val="-2"/>
        </w:rPr>
        <w:t>"able"]</w:t>
      </w:r>
    </w:p>
    <w:p w14:paraId="6233BAD6">
      <w:pPr>
        <w:spacing w:before="126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175696F2">
      <w:pPr>
        <w:pStyle w:val="5"/>
        <w:ind w:left="0"/>
      </w:pPr>
    </w:p>
    <w:p w14:paraId="015FA12C">
      <w:pPr>
        <w:pStyle w:val="5"/>
        <w:spacing w:before="2"/>
        <w:ind w:left="0"/>
      </w:pPr>
    </w:p>
    <w:p w14:paraId="6E969DB7">
      <w:pPr>
        <w:pStyle w:val="5"/>
      </w:pPr>
      <w:r>
        <w:t>correct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14:paraId="43669A33">
      <w:pPr>
        <w:pStyle w:val="5"/>
        <w:ind w:left="0"/>
      </w:pPr>
    </w:p>
    <w:p w14:paraId="06DE2EF6">
      <w:pPr>
        <w:pStyle w:val="5"/>
        <w:ind w:left="0"/>
      </w:pPr>
    </w:p>
    <w:p w14:paraId="183861DD">
      <w:pPr>
        <w:pStyle w:val="5"/>
      </w:pPr>
      <w:r>
        <w:t>for</w:t>
      </w:r>
      <w:r>
        <w:rPr>
          <w:spacing w:val="-3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expected:</w:t>
      </w:r>
    </w:p>
    <w:p w14:paraId="0273B3DE">
      <w:pPr>
        <w:pStyle w:val="5"/>
        <w:spacing w:after="0"/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0A0145D0">
      <w:pPr>
        <w:pStyle w:val="5"/>
        <w:spacing w:before="68" w:line="360" w:lineRule="auto"/>
        <w:ind w:left="581" w:right="6157"/>
      </w:pPr>
      <w:r>
        <w:t>#</w:t>
      </w:r>
      <w:r>
        <w:rPr>
          <w:spacing w:val="-6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parser</w:t>
      </w:r>
      <w:r>
        <w:rPr>
          <w:spacing w:val="-5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expected</w:t>
      </w:r>
      <w:r>
        <w:rPr>
          <w:spacing w:val="-8"/>
        </w:rPr>
        <w:t xml:space="preserve"> </w:t>
      </w:r>
      <w:r>
        <w:t>output # increment correct when they match</w:t>
      </w:r>
    </w:p>
    <w:p w14:paraId="2CA18F6E">
      <w:pPr>
        <w:pStyle w:val="5"/>
        <w:spacing w:line="252" w:lineRule="exact"/>
        <w:ind w:left="581"/>
      </w:pPr>
      <w:r>
        <w:rPr>
          <w:spacing w:val="-4"/>
        </w:rPr>
        <w:t>pass</w:t>
      </w:r>
    </w:p>
    <w:p w14:paraId="08AFADC5">
      <w:pPr>
        <w:pStyle w:val="5"/>
        <w:spacing w:before="127" w:line="360" w:lineRule="auto"/>
        <w:ind w:right="1865"/>
      </w:pP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experiment,</w:t>
      </w:r>
      <w:r>
        <w:rPr>
          <w:spacing w:val="-3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evaluation</w:t>
      </w:r>
      <w:r>
        <w:rPr>
          <w:spacing w:val="-5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Sentiment140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calculate: Accuracy = Correct Analyses / Total Words × 100</w:t>
      </w:r>
    </w:p>
    <w:p w14:paraId="58F4341A">
      <w:pPr>
        <w:pStyle w:val="5"/>
        <w:spacing w:line="252" w:lineRule="exact"/>
      </w:pPr>
      <w:r>
        <w:t>Do</w:t>
      </w:r>
      <w:r>
        <w:rPr>
          <w:spacing w:val="-6"/>
        </w:rPr>
        <w:t xml:space="preserve"> </w:t>
      </w:r>
      <w:r>
        <w:rPr>
          <w:b/>
        </w:rPr>
        <w:t>not</w:t>
      </w:r>
      <w:r>
        <w:rPr>
          <w:b/>
          <w:spacing w:val="-3"/>
        </w:rPr>
        <w:t xml:space="preserve"> </w:t>
      </w:r>
      <w:r>
        <w:t>claim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numerical</w:t>
      </w:r>
      <w:r>
        <w:rPr>
          <w:spacing w:val="-5"/>
        </w:rPr>
        <w:t xml:space="preserve"> </w:t>
      </w:r>
      <w:r>
        <w:t>improvement</w:t>
      </w:r>
      <w:r>
        <w:rPr>
          <w:spacing w:val="-3"/>
        </w:rPr>
        <w:t xml:space="preserve"> </w:t>
      </w:r>
      <w:r>
        <w:t>unless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actually</w:t>
      </w:r>
      <w:r>
        <w:rPr>
          <w:spacing w:val="-6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rPr>
          <w:spacing w:val="-2"/>
        </w:rPr>
        <w:t>executed.</w:t>
      </w:r>
    </w:p>
    <w:p w14:paraId="5878E7DF">
      <w:pPr>
        <w:pStyle w:val="5"/>
        <w:spacing w:before="41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187325</wp:posOffset>
                </wp:positionV>
                <wp:extent cx="6402070" cy="20320"/>
                <wp:effectExtent l="0" t="0" r="0" b="0"/>
                <wp:wrapTopAndBottom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12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6400800" y="19672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3990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26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3990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6903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pt;margin-top:14.75pt;height:1.6pt;width:504.1pt;mso-position-horizontal-relative:page;mso-wrap-distance-bottom:0pt;mso-wrap-distance-top:0pt;z-index:-251654144;mso-width-relative:page;mso-height-relative:page;" coordsize="6402070,20320" o:gfxdata="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">
                <o:lock v:ext="edit" aspectratio="f"/>
                <v:shape id="Graphic 20" o:spid="_x0000_s1026" o:spt="100" style="position:absolute;left:0;top:12;height:19685;width:6400800;" fillcolor="#9F9F9F" filled="t" stroked="f" coordsize="6400800,19685" o:gfxdata="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gRJWLsAAADb&#10;AAAADwAAAAAAAAABACAAAAAiAAAAZHJzL2Rvd25yZXYueG1sUEsBAhQAFAAAAAgAh07iQDMvBZ47&#10;AAAAOQAAABAAAAAAAAAAAQAgAAAACgEAAGRycy9zaGFwZXhtbC54bWxQSwUGAAAAAAYABgBbAQAA&#10;tAMAAAAA&#10;" path="m6400800,0l0,0,0,3162,0,19672,6400800,19672,6400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6399021;top:126;height:3175;width:3175;" fillcolor="#E2E2E2" filled="t" stroked="f" coordsize="3175,3175" o:gfxdata="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KZW68AAAA&#10;2w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0;top:126;height:17145;width:6402070;" fillcolor="#9F9F9F" filled="t" stroked="f" coordsize="6402070,17145" o:gfxdata="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bKA0+8AAAA&#10;2wAAAA8AAAAAAAAAAQAgAAAAIgAAAGRycy9kb3ducmV2LnhtbFBLAQIUABQAAAAIAIdO4kAzLwWe&#10;OwAAADkAAAAQAAAAAAAAAAEAIAAAAAsBAABkcnMvc2hhcGV4bWwueG1sUEsFBgAAAAAGAAYAWwEA&#10;ALUDAAAAAA==&#10;" path="m3048,3048l0,3048,0,16764,3048,16764,3048,3048xem6402057,0l6399022,0,6399022,3048,6402057,3048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6399021;top:3175;height:13970;width:3175;" fillcolor="#E2E2E2" filled="t" stroked="f" coordsize="3175,13970" o:gfxdata="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f5HS8AAAA&#10;2wAAAA8AAAAAAAAAAQAgAAAAIgAAAGRycy9kb3ducmV2LnhtbFBLAQIUABQAAAAIAIdO4kAzLwWe&#10;OwAAADkAAAAQAAAAAAAAAAEAIAAAAAsBAABkcnMvc2hhcGV4bWwueG1sUEsFBgAAAAAGAAYAWwEA&#10;ALUD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0;top:16891;height:3175;width:3175;" fillcolor="#9F9F9F" filled="t" stroked="f" coordsize="3175,3175" o:gfxdata="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yrXUu5AAAA2wAA&#10;AA8AAAAAAAAAAQAgAAAAIgAAAGRycy9kb3ducmV2LnhtbFBLAQIUABQAAAAIAIdO4kAzLwWeOwAA&#10;ADkAAAAQAAAAAAAAAAEAIAAAAAgBAABkcnMvc2hhcGV4bWwueG1sUEsFBgAAAAAGAAYAWwEAALID&#10;AAAAAA==&#10;" path="m3048,0l0,0,0,3047,3048,3047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0;top:16903;height:3175;width:6402070;" fillcolor="#E2E2E2" filled="t" stroked="f" coordsize="6402070,3175" o:gfxdata="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zqDnm8AAAA&#10;2wAAAA8AAAAAAAAAAQAgAAAAIgAAAGRycy9kb3ducmV2LnhtbFBLAQIUABQAAAAIAIdO4kAzLwWe&#10;OwAAADkAAAAQAAAAAAAAAAEAIAAAAAsBAABkcnMvc2hhcGV4bWwueG1sUEsFBgAAAAAGAAYAWwEA&#10;ALUDAAAAAA==&#10;" path="m6402057,0l6399022,0,3048,0,0,0,0,3035,3048,3035,6399022,3035,6402057,3035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9243859">
      <w:pPr>
        <w:pStyle w:val="2"/>
        <w:numPr>
          <w:ilvl w:val="0"/>
          <w:numId w:val="11"/>
        </w:numPr>
        <w:tabs>
          <w:tab w:val="left" w:pos="580"/>
        </w:tabs>
        <w:spacing w:before="178" w:after="0" w:line="360" w:lineRule="auto"/>
        <w:ind w:left="360" w:right="7578" w:firstLine="0"/>
        <w:jc w:val="left"/>
      </w:pPr>
      <w:r>
        <w:t>Limitations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Complexity </w:t>
      </w:r>
      <w:r>
        <w:rPr>
          <w:spacing w:val="-2"/>
        </w:rPr>
        <w:t>Limitations</w:t>
      </w:r>
    </w:p>
    <w:p w14:paraId="61CA3D85">
      <w:pPr>
        <w:pStyle w:val="8"/>
        <w:numPr>
          <w:ilvl w:val="1"/>
          <w:numId w:val="11"/>
        </w:numPr>
        <w:tabs>
          <w:tab w:val="left" w:pos="1080"/>
        </w:tabs>
        <w:spacing w:before="2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Cannot</w:t>
      </w:r>
      <w:r>
        <w:rPr>
          <w:rFonts w:ascii="Times New Roman" w:hAnsi="Times New Roman"/>
          <w:spacing w:val="-6"/>
          <w:sz w:val="22"/>
        </w:rPr>
        <w:t xml:space="preserve"> </w:t>
      </w:r>
      <w:r>
        <w:rPr>
          <w:rFonts w:ascii="Times New Roman" w:hAnsi="Times New Roman"/>
          <w:sz w:val="22"/>
        </w:rPr>
        <w:t>easily</w:t>
      </w:r>
      <w:r>
        <w:rPr>
          <w:rFonts w:ascii="Times New Roman" w:hAnsi="Times New Roman"/>
          <w:spacing w:val="-6"/>
          <w:sz w:val="22"/>
        </w:rPr>
        <w:t xml:space="preserve"> </w:t>
      </w:r>
      <w:r>
        <w:rPr>
          <w:rFonts w:ascii="Times New Roman" w:hAnsi="Times New Roman"/>
          <w:sz w:val="22"/>
        </w:rPr>
        <w:t>handle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unknown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words.</w:t>
      </w:r>
    </w:p>
    <w:p w14:paraId="17B20127">
      <w:pPr>
        <w:pStyle w:val="8"/>
        <w:numPr>
          <w:ilvl w:val="1"/>
          <w:numId w:val="11"/>
        </w:numPr>
        <w:tabs>
          <w:tab w:val="left" w:pos="1080"/>
        </w:tabs>
        <w:spacing w:before="126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Spelling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rFonts w:ascii="Times New Roman" w:hAnsi="Times New Roman"/>
          <w:sz w:val="22"/>
        </w:rPr>
        <w:t>changes</w:t>
      </w:r>
      <w:r>
        <w:rPr>
          <w:rFonts w:ascii="Times New Roman" w:hAnsi="Times New Roman"/>
          <w:spacing w:val="-6"/>
          <w:sz w:val="22"/>
        </w:rPr>
        <w:t xml:space="preserve"> </w:t>
      </w:r>
      <w:r>
        <w:rPr>
          <w:rFonts w:ascii="Times New Roman" w:hAnsi="Times New Roman"/>
          <w:sz w:val="22"/>
        </w:rPr>
        <w:t>require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additional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rules.</w:t>
      </w:r>
    </w:p>
    <w:p w14:paraId="282A584E">
      <w:pPr>
        <w:pStyle w:val="8"/>
        <w:numPr>
          <w:ilvl w:val="1"/>
          <w:numId w:val="11"/>
        </w:numPr>
        <w:tabs>
          <w:tab w:val="left" w:pos="1080"/>
        </w:tabs>
        <w:spacing w:before="127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Irregular</w:t>
      </w:r>
      <w:r>
        <w:rPr>
          <w:rFonts w:ascii="Times New Roman" w:hAnsi="Times New Roman"/>
          <w:spacing w:val="-6"/>
          <w:sz w:val="22"/>
        </w:rPr>
        <w:t xml:space="preserve"> </w:t>
      </w:r>
      <w:r>
        <w:rPr>
          <w:rFonts w:ascii="Times New Roman" w:hAnsi="Times New Roman"/>
          <w:sz w:val="22"/>
        </w:rPr>
        <w:t>morphology</w:t>
      </w:r>
      <w:r>
        <w:rPr>
          <w:rFonts w:ascii="Times New Roman" w:hAnsi="Times New Roman"/>
          <w:spacing w:val="-6"/>
          <w:sz w:val="22"/>
        </w:rPr>
        <w:t xml:space="preserve"> </w:t>
      </w:r>
      <w:r>
        <w:rPr>
          <w:rFonts w:ascii="Times New Roman" w:hAnsi="Times New Roman"/>
          <w:sz w:val="22"/>
        </w:rPr>
        <w:t>is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difficult.</w:t>
      </w:r>
    </w:p>
    <w:p w14:paraId="3D5A47C2">
      <w:pPr>
        <w:pStyle w:val="8"/>
        <w:numPr>
          <w:ilvl w:val="1"/>
          <w:numId w:val="11"/>
        </w:numPr>
        <w:tabs>
          <w:tab w:val="left" w:pos="1080"/>
        </w:tabs>
        <w:spacing w:before="126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Social-media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slang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creates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many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unseen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forms.</w:t>
      </w:r>
    </w:p>
    <w:p w14:paraId="78B548DA">
      <w:pPr>
        <w:pStyle w:val="8"/>
        <w:numPr>
          <w:ilvl w:val="1"/>
          <w:numId w:val="11"/>
        </w:numPr>
        <w:tabs>
          <w:tab w:val="left" w:pos="1080"/>
        </w:tabs>
        <w:spacing w:before="127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Ambiguous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rFonts w:ascii="Times New Roman" w:hAnsi="Times New Roman"/>
          <w:sz w:val="22"/>
        </w:rPr>
        <w:t>morphological</w:t>
      </w:r>
      <w:r>
        <w:rPr>
          <w:rFonts w:ascii="Times New Roman" w:hAnsi="Times New Roman"/>
          <w:spacing w:val="-7"/>
          <w:sz w:val="22"/>
        </w:rPr>
        <w:t xml:space="preserve"> </w:t>
      </w:r>
      <w:r>
        <w:rPr>
          <w:rFonts w:ascii="Times New Roman" w:hAnsi="Times New Roman"/>
          <w:sz w:val="22"/>
        </w:rPr>
        <w:t>analyses</w:t>
      </w:r>
      <w:r>
        <w:rPr>
          <w:rFonts w:ascii="Times New Roman" w:hAnsi="Times New Roman"/>
          <w:spacing w:val="-7"/>
          <w:sz w:val="22"/>
        </w:rPr>
        <w:t xml:space="preserve"> </w:t>
      </w:r>
      <w:r>
        <w:rPr>
          <w:rFonts w:ascii="Times New Roman" w:hAnsi="Times New Roman"/>
          <w:sz w:val="22"/>
        </w:rPr>
        <w:t>can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occur.</w:t>
      </w:r>
    </w:p>
    <w:p w14:paraId="5BED1796">
      <w:pPr>
        <w:pStyle w:val="2"/>
        <w:spacing w:before="126"/>
        <w:ind w:left="360"/>
      </w:pPr>
      <w:r>
        <w:rPr>
          <w:spacing w:val="-2"/>
        </w:rPr>
        <w:t>Complexity</w:t>
      </w:r>
    </w:p>
    <w:p w14:paraId="46DD3934">
      <w:pPr>
        <w:pStyle w:val="5"/>
        <w:spacing w:before="126"/>
      </w:pP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length</w:t>
      </w:r>
      <w:r>
        <w:rPr>
          <w:spacing w:val="-6"/>
        </w:rPr>
        <w:t xml:space="preserve"> </w:t>
      </w:r>
      <w:r>
        <w:t>n,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deterministic</w:t>
      </w:r>
      <w:r>
        <w:rPr>
          <w:spacing w:val="-3"/>
        </w:rPr>
        <w:t xml:space="preserve"> </w:t>
      </w:r>
      <w:r>
        <w:t>finite-state</w:t>
      </w:r>
      <w:r>
        <w:rPr>
          <w:spacing w:val="-2"/>
        </w:rPr>
        <w:t xml:space="preserve"> </w:t>
      </w:r>
      <w:r>
        <w:t>parser</w:t>
      </w:r>
      <w:r>
        <w:rPr>
          <w:spacing w:val="-3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generally</w:t>
      </w:r>
      <w:r>
        <w:rPr>
          <w:spacing w:val="-6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approximately:</w:t>
      </w:r>
    </w:p>
    <w:p w14:paraId="1A47167C">
      <w:pPr>
        <w:pStyle w:val="2"/>
        <w:spacing w:before="126"/>
        <w:ind w:left="360"/>
      </w:pPr>
      <w:r>
        <w:rPr>
          <w:spacing w:val="-4"/>
        </w:rPr>
        <w:t>O(n)</w:t>
      </w:r>
    </w:p>
    <w:p w14:paraId="4DB47EDD">
      <w:pPr>
        <w:pStyle w:val="5"/>
        <w:spacing w:before="127"/>
      </w:pPr>
      <w:r>
        <w:t>because</w:t>
      </w:r>
      <w:r>
        <w:rPr>
          <w:spacing w:val="-5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character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processed</w:t>
      </w:r>
      <w:r>
        <w:rPr>
          <w:spacing w:val="-5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finite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states.</w:t>
      </w:r>
    </w:p>
    <w:p w14:paraId="25B66949">
      <w:pPr>
        <w:pStyle w:val="5"/>
        <w:spacing w:before="42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187960</wp:posOffset>
                </wp:positionV>
                <wp:extent cx="6402070" cy="20955"/>
                <wp:effectExtent l="0" t="0" r="0" b="0"/>
                <wp:wrapTopAndBottom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3990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647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3990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17411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pt;margin-top:14.8pt;height:1.65pt;width:504.1pt;mso-position-horizontal-relative:page;mso-wrap-distance-bottom:0pt;mso-wrap-distance-top:0pt;z-index:-251654144;mso-width-relative:page;mso-height-relative:page;" coordsize="6402070,20955" o:gfxdata="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">
                <o:lock v:ext="edit" aspectratio="f"/>
                <v:shape id="Graphic 27" o:spid="_x0000_s1026" o:spt="100" style="position:absolute;left:0;top:0;height:19685;width:6400800;" fillcolor="#9F9F9F" filled="t" stroked="f" coordsize="6400800,19685" o:gfxdata="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7dEsvQAA&#10;ANsAAAAPAAAAAAAAAAEAIAAAACIAAABkcnMvZG93bnJldi54bWxQSwECFAAUAAAACACHTuJAMy8F&#10;njsAAAA5AAAAEAAAAAAAAAABACAAAAAMAQAAZHJzL3NoYXBleG1sLnhtbFBLBQYAAAAABgAGAFsB&#10;AAC2AwAAAAA=&#10;" path="m6400800,0l0,0,0,647,0,3683,0,19685,6400800,19685,6400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6399021;top:635;height:3175;width:3175;" fillcolor="#E2E2E2" filled="t" stroked="f" coordsize="3175,3175" o:gfxdata="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3DM87gAAADbAAAA&#10;DwAAAAAAAAABACAAAAAiAAAAZHJzL2Rvd25yZXYueG1sUEsBAhQAFAAAAAgAh07iQDMvBZ47AAAA&#10;OQAAABAAAAAAAAAAAQAgAAAABwEAAGRycy9zaGFwZXhtbC54bWxQSwUGAAAAAAYABgBbAQAAsQMA&#10;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0;top:647;height:17145;width:6402070;" fillcolor="#9F9F9F" filled="t" stroked="f" coordsize="6402070,17145" o:gfxdata="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bpE+vQAA&#10;ANsAAAAPAAAAAAAAAAEAIAAAACIAAABkcnMvZG93bnJldi54bWxQSwECFAAUAAAACACHTuJAMy8F&#10;njsAAAA5AAAAEAAAAAAAAAABACAAAAAMAQAAZHJzL3NoYXBleG1sLnhtbFBLBQYAAAAABgAGAFsB&#10;AAC2AwAAAAA=&#10;" path="m3048,3035l0,3035,0,16751,3048,16751,3048,3035xem6402057,0l6399022,0,6399022,3035,6402057,3035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6399021;top:3682;height:13970;width:3175;" fillcolor="#E2E2E2" filled="t" stroked="f" coordsize="3175,13970" o:gfxdata="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WU7N62AAAA2wAAAA8A&#10;AAAAAAAAAQAgAAAAIgAAAGRycy9kb3ducmV2LnhtbFBLAQIUABQAAAAIAIdO4kAzLwWeOwAAADkA&#10;AAAQAAAAAAAAAAEAIAAAAAUBAABkcnMvc2hhcGV4bWwueG1sUEsFBgAAAAAGAAYAWwEAAK8DAAAA&#10;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0;top:17399;height:3175;width:3175;" fillcolor="#9F9F9F" filled="t" stroked="f" coordsize="3175,3175" o:gfxdata="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kFaA65AAAA2wAA&#10;AA8AAAAAAAAAAQAgAAAAIgAAAGRycy9kb3ducmV2LnhtbFBLAQIUABQAAAAIAIdO4kAzLwWeOwAA&#10;ADkAAAAQAAAAAAAAAAEAIAAAAAgBAABkcnMvc2hhcGV4bWwueG1sUEsFBgAAAAAGAAYAWwEAALID&#10;AAAAAA==&#10;" path="m3048,0l0,0,0,3047,3048,3047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0;top:17411;height:3175;width:6402070;" fillcolor="#E2E2E2" filled="t" stroked="f" coordsize="6402070,3175" o:gfxdata="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baANC8AAAA&#10;2wAAAA8AAAAAAAAAAQAgAAAAIgAAAGRycy9kb3ducmV2LnhtbFBLAQIUABQAAAAIAIdO4kAzLwWe&#10;OwAAADkAAAAQAAAAAAAAAAEAIAAAAAsBAABkcnMvc2hhcGV4bWwueG1sUEsFBgAAAAAGAAYAWwEA&#10;ALUDAAAAAA==&#10;" path="m6402057,0l6399022,0,3048,0,0,0,0,3035,3048,3035,6399022,3035,6402057,3035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C85E096">
      <w:pPr>
        <w:pStyle w:val="2"/>
        <w:ind w:left="360"/>
      </w:pPr>
      <w:r>
        <w:t>Question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Stemming</w:t>
      </w:r>
      <w:r>
        <w:rPr>
          <w:spacing w:val="-3"/>
        </w:rPr>
        <w:t xml:space="preserve"> </w:t>
      </w:r>
      <w:r>
        <w:rPr>
          <w:spacing w:val="-2"/>
        </w:rPr>
        <w:t>Program</w:t>
      </w:r>
    </w:p>
    <w:p w14:paraId="33A1E1EB">
      <w:pPr>
        <w:pStyle w:val="8"/>
        <w:numPr>
          <w:ilvl w:val="0"/>
          <w:numId w:val="12"/>
        </w:numPr>
        <w:tabs>
          <w:tab w:val="left" w:pos="580"/>
        </w:tabs>
        <w:spacing w:before="127" w:after="0" w:line="240" w:lineRule="auto"/>
        <w:ind w:left="580" w:right="0" w:hanging="22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Original</w:t>
      </w:r>
      <w:r>
        <w:rPr>
          <w:rFonts w:ascii="Times New Roman"/>
          <w:b/>
          <w:spacing w:val="-5"/>
          <w:sz w:val="22"/>
        </w:rPr>
        <w:t xml:space="preserve"> </w:t>
      </w:r>
      <w:r>
        <w:rPr>
          <w:rFonts w:ascii="Times New Roman"/>
          <w:b/>
          <w:spacing w:val="-2"/>
          <w:sz w:val="22"/>
        </w:rPr>
        <w:t>Program</w:t>
      </w:r>
    </w:p>
    <w:p w14:paraId="4DCF8FCE">
      <w:pPr>
        <w:pStyle w:val="5"/>
        <w:spacing w:before="126" w:line="360" w:lineRule="auto"/>
        <w:ind w:right="7057"/>
      </w:pPr>
      <w:r>
        <w:t>from</w:t>
      </w:r>
      <w:r>
        <w:rPr>
          <w:spacing w:val="-13"/>
        </w:rPr>
        <w:t xml:space="preserve"> </w:t>
      </w:r>
      <w:r>
        <w:t>nltk.stem</w:t>
      </w:r>
      <w:r>
        <w:rPr>
          <w:spacing w:val="-14"/>
        </w:rPr>
        <w:t xml:space="preserve"> </w:t>
      </w:r>
      <w:r>
        <w:t>import</w:t>
      </w:r>
      <w:r>
        <w:rPr>
          <w:spacing w:val="-12"/>
        </w:rPr>
        <w:t xml:space="preserve"> </w:t>
      </w:r>
      <w:r>
        <w:t>PorterStemmer import pandas as pd</w:t>
      </w:r>
    </w:p>
    <w:p w14:paraId="7E5A3552">
      <w:pPr>
        <w:pStyle w:val="5"/>
        <w:spacing w:before="126"/>
        <w:ind w:left="0"/>
      </w:pPr>
    </w:p>
    <w:p w14:paraId="7C4A0865">
      <w:pPr>
        <w:pStyle w:val="5"/>
      </w:pPr>
      <w:r>
        <w:t>ps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PorterStemmer()</w:t>
      </w:r>
    </w:p>
    <w:p w14:paraId="0BF97700">
      <w:pPr>
        <w:pStyle w:val="5"/>
        <w:spacing w:before="126"/>
      </w:pPr>
      <w:r>
        <w:t>data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pd.read_csv("news.csv")</w:t>
      </w:r>
    </w:p>
    <w:p w14:paraId="46F8C66B">
      <w:pPr>
        <w:pStyle w:val="5"/>
        <w:ind w:left="0"/>
      </w:pPr>
    </w:p>
    <w:p w14:paraId="52995959">
      <w:pPr>
        <w:pStyle w:val="5"/>
        <w:spacing w:before="2"/>
        <w:ind w:left="0"/>
      </w:pPr>
    </w:p>
    <w:p w14:paraId="7241BCE9">
      <w:pPr>
        <w:pStyle w:val="5"/>
        <w:spacing w:line="360" w:lineRule="auto"/>
        <w:ind w:right="4975"/>
      </w:pPr>
      <w:r>
        <w:t>data["Processed"]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data["Text"].apply(ps.stem) </w:t>
      </w:r>
      <w:r>
        <w:rPr>
          <w:spacing w:val="-2"/>
        </w:rPr>
        <w:t>print(data["Processed"].head())</w:t>
      </w:r>
    </w:p>
    <w:p w14:paraId="1F2A9D33">
      <w:pPr>
        <w:pStyle w:val="2"/>
        <w:numPr>
          <w:ilvl w:val="0"/>
          <w:numId w:val="12"/>
        </w:numPr>
        <w:tabs>
          <w:tab w:val="left" w:pos="580"/>
        </w:tabs>
        <w:spacing w:before="0" w:after="0" w:line="240" w:lineRule="auto"/>
        <w:ind w:left="580" w:right="0" w:hanging="220"/>
        <w:jc w:val="left"/>
      </w:pPr>
      <w:r>
        <w:rPr>
          <w:spacing w:val="-2"/>
        </w:rPr>
        <w:t>Programming/Preprocessing</w:t>
      </w:r>
      <w:r>
        <w:rPr>
          <w:spacing w:val="32"/>
        </w:rPr>
        <w:t xml:space="preserve"> </w:t>
      </w:r>
      <w:r>
        <w:rPr>
          <w:spacing w:val="-2"/>
        </w:rPr>
        <w:t>Errors</w:t>
      </w:r>
    </w:p>
    <w:p w14:paraId="321DA5F9">
      <w:pPr>
        <w:pStyle w:val="5"/>
        <w:spacing w:before="126"/>
      </w:pP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rPr>
          <w:spacing w:val="-5"/>
        </w:rPr>
        <w:t>is:</w:t>
      </w:r>
    </w:p>
    <w:p w14:paraId="1DBF113A">
      <w:pPr>
        <w:pStyle w:val="5"/>
        <w:spacing w:before="126"/>
      </w:pPr>
      <w:r>
        <w:rPr>
          <w:spacing w:val="-2"/>
        </w:rPr>
        <w:t>ps.stem(sentence)</w:t>
      </w:r>
    </w:p>
    <w:p w14:paraId="44647E58">
      <w:pPr>
        <w:pStyle w:val="5"/>
        <w:spacing w:before="127" w:line="360" w:lineRule="auto"/>
        <w:ind w:right="2588"/>
      </w:pPr>
      <w:r>
        <w:t>PorterStemmer.stem()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process </w:t>
      </w:r>
      <w:r>
        <w:rPr>
          <w:b/>
        </w:rPr>
        <w:t>one</w:t>
      </w:r>
      <w:r>
        <w:rPr>
          <w:b/>
          <w:spacing w:val="-5"/>
        </w:rPr>
        <w:t xml:space="preserve"> </w:t>
      </w:r>
      <w:r>
        <w:rPr>
          <w:b/>
        </w:rPr>
        <w:t>word</w:t>
      </w:r>
      <w:r>
        <w:rPr>
          <w:b/>
          <w:spacing w:val="-5"/>
        </w:rPr>
        <w:t xml:space="preserve"> </w:t>
      </w:r>
      <w:r>
        <w:rPr>
          <w:b/>
        </w:rPr>
        <w:t>at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time</w:t>
      </w:r>
      <w:r>
        <w:t>,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entire</w:t>
      </w:r>
      <w:r>
        <w:rPr>
          <w:spacing w:val="-3"/>
        </w:rPr>
        <w:t xml:space="preserve"> </w:t>
      </w:r>
      <w:r>
        <w:t>sentence. For example:</w:t>
      </w:r>
    </w:p>
    <w:p w14:paraId="71439FEC">
      <w:pPr>
        <w:pStyle w:val="5"/>
        <w:spacing w:line="360" w:lineRule="auto"/>
        <w:ind w:right="7057"/>
      </w:pPr>
      <w:r>
        <w:t>"The</w:t>
      </w:r>
      <w:r>
        <w:rPr>
          <w:spacing w:val="-9"/>
        </w:rPr>
        <w:t xml:space="preserve"> </w:t>
      </w:r>
      <w:r>
        <w:t>players</w:t>
      </w:r>
      <w:r>
        <w:rPr>
          <w:spacing w:val="-11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playing</w:t>
      </w:r>
      <w:r>
        <w:rPr>
          <w:spacing w:val="-9"/>
        </w:rPr>
        <w:t xml:space="preserve"> </w:t>
      </w:r>
      <w:r>
        <w:t>football." should first become:</w:t>
      </w:r>
    </w:p>
    <w:p w14:paraId="235453F6">
      <w:pPr>
        <w:pStyle w:val="5"/>
        <w:spacing w:before="1" w:line="360" w:lineRule="auto"/>
        <w:ind w:right="9798"/>
      </w:pPr>
      <w:r>
        <w:rPr>
          <w:spacing w:val="-4"/>
        </w:rPr>
        <w:t xml:space="preserve">The </w:t>
      </w:r>
      <w:r>
        <w:rPr>
          <w:spacing w:val="-2"/>
        </w:rPr>
        <w:t xml:space="preserve">players </w:t>
      </w:r>
      <w:r>
        <w:rPr>
          <w:spacing w:val="-4"/>
        </w:rPr>
        <w:t>are</w:t>
      </w:r>
    </w:p>
    <w:p w14:paraId="6F79CD52">
      <w:pPr>
        <w:pStyle w:val="5"/>
        <w:spacing w:after="0" w:line="360" w:lineRule="auto"/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4A83507D">
      <w:pPr>
        <w:pStyle w:val="5"/>
        <w:spacing w:before="68" w:line="360" w:lineRule="auto"/>
        <w:ind w:right="9751"/>
      </w:pPr>
      <w:r>
        <w:rPr>
          <w:spacing w:val="-2"/>
        </w:rPr>
        <w:t>playing football</w:t>
      </w:r>
    </w:p>
    <w:p w14:paraId="6CFBB966">
      <w:pPr>
        <w:pStyle w:val="5"/>
        <w:spacing w:line="252" w:lineRule="exact"/>
      </w:pPr>
      <w:r>
        <w:t>Then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stemmed.</w:t>
      </w:r>
    </w:p>
    <w:p w14:paraId="6CC2EEE9">
      <w:pPr>
        <w:pStyle w:val="5"/>
        <w:spacing w:before="41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187325</wp:posOffset>
                </wp:positionV>
                <wp:extent cx="6402070" cy="20320"/>
                <wp:effectExtent l="0" t="0" r="0" b="0"/>
                <wp:wrapTopAndBottom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3429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3990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380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3990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17144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pt;margin-top:14.75pt;height:1.6pt;width:504.1pt;mso-position-horizontal-relative:page;mso-wrap-distance-bottom:0pt;mso-wrap-distance-top:0pt;z-index:-251653120;mso-width-relative:page;mso-height-relative:page;" coordsize="6402070,20320" o:gfxdata="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">
                <o:lock v:ext="edit" aspectratio="f"/>
                <v:shape id="Graphic 34" o:spid="_x0000_s1026" o:spt="100" style="position:absolute;left:0;top:0;height:19685;width:6400800;" fillcolor="#9F9F9F" filled="t" stroked="f" coordsize="6400800,19685" o:gfxdata="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ObZhr4A&#10;AADbAAAADwAAAAAAAAABACAAAAAiAAAAZHJzL2Rvd25yZXYueG1sUEsBAhQAFAAAAAgAh07iQDMv&#10;BZ47AAAAOQAAABAAAAAAAAAAAQAgAAAADQEAAGRycy9zaGFwZXhtbC54bWxQSwUGAAAAAAYABgBb&#10;AQAAtwMAAAAA&#10;" path="m6400800,0l0,0,0,381,0,3429,0,19685,6400800,19685,6400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6399021;top:380;height:3175;width:3175;" fillcolor="#E2E2E2" filled="t" stroked="f" coordsize="3175,3175" o:gfxdata="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io9bC8AAAA&#10;2w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0;top:380;height:17145;width:6402070;" fillcolor="#9F9F9F" filled="t" stroked="f" coordsize="6402070,17145" o:gfxdata="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ok5G8AAAA&#10;2wAAAA8AAAAAAAAAAQAgAAAAIgAAAGRycy9kb3ducmV2LnhtbFBLAQIUABQAAAAIAIdO4kAzLwWe&#10;OwAAADkAAAAQAAAAAAAAAAEAIAAAAAsBAABkcnMvc2hhcGV4bWwueG1sUEsFBgAAAAAGAAYAWwEA&#10;ALUDAAAAAA==&#10;" path="m3048,3048l0,3048,0,16764,3048,16764,3048,3048xem6402057,0l6399022,0,6399022,3048,6402057,3048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6399021;top:3429;height:13970;width:3175;" fillcolor="#E2E2E2" filled="t" stroked="f" coordsize="3175,13970" o:gfxdata="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9dKq8AAAA&#10;2wAAAA8AAAAAAAAAAQAgAAAAIgAAAGRycy9kb3ducmV2LnhtbFBLAQIUABQAAAAIAIdO4kAzLwWe&#10;OwAAADkAAAAQAAAAAAAAAAEAIAAAAAsBAABkcnMvc2hhcGV4bWwueG1sUEsFBgAAAAAGAAYAWwEA&#10;ALUD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0;top:17145;height:3175;width:3175;" fillcolor="#9F9F9F" filled="t" stroked="f" coordsize="3175,3175" o:gfxdata="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g/wZO2AAAA2wAAAA8A&#10;AAAAAAAAAQAgAAAAIgAAAGRycy9kb3ducmV2LnhtbFBLAQIUABQAAAAIAIdO4kAzLwWeOwAAADkA&#10;AAAQAAAAAAAAAAEAIAAAAAUBAABkcnMvc2hhcGV4bWwueG1sUEsFBgAAAAAGAAYAWwEAAK8DAAAA&#10;AA==&#10;" path="m3048,0l0,0,0,3048,3048,3048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0;top:17144;height:3175;width:6402070;" fillcolor="#E2E2E2" filled="t" stroked="f" coordsize="6402070,3175" o:gfxdata="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fpKhvQAA&#10;ANsAAAAPAAAAAAAAAAEAIAAAACIAAABkcnMvZG93bnJldi54bWxQSwECFAAUAAAACACHTuJAMy8F&#10;njsAAAA5AAAAEAAAAAAAAAABACAAAAAMAQAAZHJzL3NoYXBleG1sLnhtbFBLBQYAAAAABgAGAFsB&#10;AAC2AwAAAAA=&#10;" path="m6402057,0l6399022,0,3048,0,0,0,0,3048,3048,3048,6399022,3048,6402057,3048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F99362E">
      <w:pPr>
        <w:pStyle w:val="8"/>
        <w:numPr>
          <w:ilvl w:val="0"/>
          <w:numId w:val="12"/>
        </w:numPr>
        <w:tabs>
          <w:tab w:val="left" w:pos="580"/>
        </w:tabs>
        <w:spacing w:before="178" w:after="0" w:line="360" w:lineRule="auto"/>
        <w:ind w:left="360" w:right="8365" w:firstLine="0"/>
        <w:jc w:val="left"/>
        <w:rPr>
          <w:rFonts w:ascii="Times New Roman"/>
          <w:sz w:val="22"/>
        </w:rPr>
      </w:pPr>
      <w:r>
        <w:rPr>
          <w:rFonts w:ascii="Times New Roman"/>
          <w:b/>
          <w:sz w:val="22"/>
        </w:rPr>
        <w:t>Corrected</w:t>
      </w:r>
      <w:r>
        <w:rPr>
          <w:rFonts w:ascii="Times New Roman"/>
          <w:b/>
          <w:spacing w:val="-14"/>
          <w:sz w:val="22"/>
        </w:rPr>
        <w:t xml:space="preserve"> </w:t>
      </w:r>
      <w:r>
        <w:rPr>
          <w:rFonts w:ascii="Times New Roman"/>
          <w:b/>
          <w:sz w:val="22"/>
        </w:rPr>
        <w:t xml:space="preserve">Program </w:t>
      </w:r>
      <w:r>
        <w:rPr>
          <w:rFonts w:ascii="Times New Roman"/>
          <w:sz w:val="22"/>
        </w:rPr>
        <w:t>import pandas as pd import nltk</w:t>
      </w:r>
    </w:p>
    <w:p w14:paraId="308B871D">
      <w:pPr>
        <w:pStyle w:val="5"/>
        <w:spacing w:line="360" w:lineRule="auto"/>
        <w:ind w:right="6806"/>
      </w:pPr>
      <w:r>
        <w:t>from</w:t>
      </w:r>
      <w:r>
        <w:rPr>
          <w:spacing w:val="-12"/>
        </w:rPr>
        <w:t xml:space="preserve"> </w:t>
      </w:r>
      <w:r>
        <w:t>nltk.tokenize</w:t>
      </w:r>
      <w:r>
        <w:rPr>
          <w:spacing w:val="-12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word_tokenize from nltk.stem import PorterStemmer</w:t>
      </w:r>
    </w:p>
    <w:p w14:paraId="71A49063">
      <w:pPr>
        <w:pStyle w:val="5"/>
        <w:spacing w:before="127"/>
        <w:ind w:left="0"/>
      </w:pPr>
    </w:p>
    <w:p w14:paraId="516828E9">
      <w:pPr>
        <w:pStyle w:val="5"/>
        <w:spacing w:before="1" w:line="720" w:lineRule="auto"/>
        <w:ind w:right="8216"/>
      </w:pPr>
      <w:r>
        <w:rPr>
          <w:spacing w:val="-2"/>
        </w:rPr>
        <w:t xml:space="preserve">nltk.download("punkt") </w:t>
      </w:r>
      <w:r>
        <w:t>ps = PorterStemmer()</w:t>
      </w:r>
    </w:p>
    <w:p w14:paraId="7C13DEC4">
      <w:pPr>
        <w:pStyle w:val="5"/>
        <w:spacing w:line="253" w:lineRule="exact"/>
      </w:pPr>
      <w:r>
        <w:t>data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pd.read_csv("news.csv")</w:t>
      </w:r>
    </w:p>
    <w:p w14:paraId="032055D5">
      <w:pPr>
        <w:pStyle w:val="5"/>
        <w:spacing w:before="252"/>
        <w:ind w:left="0"/>
      </w:pPr>
    </w:p>
    <w:p w14:paraId="09836B57">
      <w:pPr>
        <w:pStyle w:val="5"/>
        <w:spacing w:line="360" w:lineRule="auto"/>
        <w:ind w:right="4975"/>
      </w:pPr>
      <w:r>
        <w:t>data["Tokens"]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data["Text"].apply(word_tokenize) data["Stemmed"] = data["Tokens"].apply(</w:t>
      </w:r>
    </w:p>
    <w:p w14:paraId="4AA4FBEA">
      <w:pPr>
        <w:pStyle w:val="5"/>
        <w:spacing w:before="2"/>
        <w:ind w:left="581"/>
      </w:pPr>
      <w:r>
        <w:t>lambda</w:t>
      </w:r>
      <w:r>
        <w:rPr>
          <w:spacing w:val="-4"/>
        </w:rPr>
        <w:t xml:space="preserve"> </w:t>
      </w:r>
      <w:r>
        <w:t>x:</w:t>
      </w:r>
      <w:r>
        <w:rPr>
          <w:spacing w:val="-4"/>
        </w:rPr>
        <w:t xml:space="preserve"> </w:t>
      </w:r>
      <w:r>
        <w:t>[ps.stem(w)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w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5"/>
        </w:rPr>
        <w:t>x]</w:t>
      </w:r>
    </w:p>
    <w:p w14:paraId="69FB813C">
      <w:pPr>
        <w:spacing w:before="126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 w14:paraId="7505762F">
      <w:pPr>
        <w:pStyle w:val="5"/>
        <w:ind w:left="0"/>
      </w:pPr>
    </w:p>
    <w:p w14:paraId="74FF4CB5">
      <w:pPr>
        <w:pStyle w:val="5"/>
        <w:ind w:left="0"/>
      </w:pPr>
    </w:p>
    <w:p w14:paraId="02F620FB">
      <w:pPr>
        <w:pStyle w:val="5"/>
      </w:pPr>
      <w:r>
        <w:t>print(data[["Text",</w:t>
      </w:r>
      <w:r>
        <w:rPr>
          <w:spacing w:val="-12"/>
        </w:rPr>
        <w:t xml:space="preserve"> </w:t>
      </w:r>
      <w:r>
        <w:t>"Tokens",</w:t>
      </w:r>
      <w:r>
        <w:rPr>
          <w:spacing w:val="-11"/>
        </w:rPr>
        <w:t xml:space="preserve"> </w:t>
      </w:r>
      <w:r>
        <w:rPr>
          <w:spacing w:val="-2"/>
        </w:rPr>
        <w:t>"Stemmed"]].head())</w:t>
      </w:r>
    </w:p>
    <w:p w14:paraId="24B08C7E">
      <w:pPr>
        <w:pStyle w:val="5"/>
        <w:spacing w:before="40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186690</wp:posOffset>
                </wp:positionV>
                <wp:extent cx="6402070" cy="20955"/>
                <wp:effectExtent l="0" t="0" r="0" b="0"/>
                <wp:wrapTopAndBottom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"/>
                                </a:lnTo>
                                <a:lnTo>
                                  <a:pt x="0" y="3810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3990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774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3990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17538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pt;margin-top:14.7pt;height:1.65pt;width:504.1pt;mso-position-horizontal-relative:page;mso-wrap-distance-bottom:0pt;mso-wrap-distance-top:0pt;z-index:-251653120;mso-width-relative:page;mso-height-relative:page;" coordsize="6402070,20955" o:gfxdata="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">
                <o:lock v:ext="edit" aspectratio="f"/>
                <v:shape id="Graphic 41" o:spid="_x0000_s1026" o:spt="100" style="position:absolute;left:0;top:0;height:19685;width:6400800;" fillcolor="#9F9F9F" filled="t" stroked="f" coordsize="6400800,19685" o:gfxdata="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JcJY74A&#10;AADbAAAADwAAAAAAAAABACAAAAAiAAAAZHJzL2Rvd25yZXYueG1sUEsBAhQAFAAAAAgAh07iQDMv&#10;BZ47AAAAOQAAABAAAAAAAAAAAQAgAAAADQEAAGRycy9zaGFwZXhtbC54bWxQSwUGAAAAAAYABgBb&#10;AQAAtwMAAAAA&#10;" path="m6400800,0l0,0,0,774,0,3810,0,19685,6400800,19685,6400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6399021;top:762;height:3175;width:3175;" fillcolor="#E2E2E2" filled="t" stroked="f" coordsize="3175,3175" o:gfxdata="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0ceub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" o:spid="_x0000_s1026" o:spt="100" style="position:absolute;left:0;top:774;height:17145;width:6402070;" fillcolor="#9F9F9F" filled="t" stroked="f" coordsize="6402070,17145" o:gfxdata="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WUN0vQAA&#10;ANsAAAAPAAAAAAAAAAEAIAAAACIAAABkcnMvZG93bnJldi54bWxQSwECFAAUAAAACACHTuJAMy8F&#10;njsAAAA5AAAAEAAAAAAAAAABACAAAAAMAQAAZHJzL3NoYXBleG1sLnhtbFBLBQYAAAAABgAGAFsB&#10;AAC2AwAAAAA=&#10;" path="m3048,3035l0,3035,0,16751,3048,16751,3048,3035xem6402057,0l6399022,0,6399022,3035,6402057,3035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6399021;top:3810;height:13970;width:3175;" fillcolor="#E2E2E2" filled="t" stroked="f" coordsize="3175,13970" o:gfxdata="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KpmaC5AAAA2wAA&#10;AA8AAAAAAAAAAQAgAAAAIgAAAGRycy9kb3ducmV2LnhtbFBLAQIUABQAAAAIAIdO4kAzLwWeOwAA&#10;ADkAAAAQAAAAAAAAAAEAIAAAAAgBAABkcnMvc2hhcGV4bWwueG1sUEsFBgAAAAAGAAYAWwEAALID&#10;AAAA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0;top:17526;height:3175;width:3175;" fillcolor="#9F9F9F" filled="t" stroked="f" coordsize="3175,3175" o:gfxdata="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44HXC8AAAA&#10;2wAAAA8AAAAAAAAAAQAgAAAAIgAAAGRycy9kb3ducmV2LnhtbFBLAQIUABQAAAAIAIdO4kAzLwWe&#10;OwAAADkAAAAQAAAAAAAAAAEAIAAAAAsBAABkcnMvc2hhcGV4bWwueG1sUEsFBgAAAAAGAAYAWwEA&#10;ALUDAAAAAA==&#10;" path="m3048,0l0,0,0,3047,3048,3047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" o:spid="_x0000_s1026" o:spt="100" style="position:absolute;left:0;top:17538;height:3175;width:6402070;" fillcolor="#E2E2E2" filled="t" stroked="f" coordsize="6402070,3175" o:gfxdata="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ed1rr4A&#10;AADbAAAADwAAAAAAAAABACAAAAAiAAAAZHJzL2Rvd25yZXYueG1sUEsBAhQAFAAAAAgAh07iQDMv&#10;BZ47AAAAOQAAABAAAAAAAAAAAQAgAAAADQEAAGRycy9zaGFwZXhtbC54bWxQSwUGAAAAAAYABgBb&#10;AQAAtwMAAAAA&#10;" path="m6402057,0l6399022,0,3048,0,0,0,0,3035,3048,3035,6399022,3035,6402057,3035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24F47FC">
      <w:pPr>
        <w:pStyle w:val="2"/>
        <w:numPr>
          <w:ilvl w:val="0"/>
          <w:numId w:val="12"/>
        </w:numPr>
        <w:tabs>
          <w:tab w:val="left" w:pos="580"/>
        </w:tabs>
        <w:spacing w:before="178" w:after="0" w:line="240" w:lineRule="auto"/>
        <w:ind w:left="580" w:right="0" w:hanging="220"/>
        <w:jc w:val="left"/>
      </w:pPr>
      <w:r>
        <w:t>AG</w:t>
      </w:r>
      <w:r>
        <w:rPr>
          <w:spacing w:val="-3"/>
        </w:rPr>
        <w:t xml:space="preserve"> </w:t>
      </w:r>
      <w:r>
        <w:t>News</w:t>
      </w:r>
      <w:r>
        <w:rPr>
          <w:spacing w:val="-3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rPr>
          <w:spacing w:val="-2"/>
        </w:rPr>
        <w:t>Version</w:t>
      </w:r>
    </w:p>
    <w:p w14:paraId="667E0A69">
      <w:pPr>
        <w:pStyle w:val="5"/>
        <w:spacing w:before="127"/>
      </w:pPr>
      <w:r>
        <w:t>For</w:t>
      </w:r>
      <w:r>
        <w:rPr>
          <w:spacing w:val="-2"/>
        </w:rPr>
        <w:t xml:space="preserve"> </w:t>
      </w:r>
      <w:r>
        <w:t>Google</w:t>
      </w:r>
      <w:r>
        <w:rPr>
          <w:spacing w:val="-1"/>
        </w:rPr>
        <w:t xml:space="preserve"> </w:t>
      </w:r>
      <w:r>
        <w:rPr>
          <w:spacing w:val="-2"/>
        </w:rPr>
        <w:t>Colab:</w:t>
      </w:r>
    </w:p>
    <w:p w14:paraId="7EECCB36">
      <w:pPr>
        <w:pStyle w:val="5"/>
        <w:spacing w:before="126"/>
      </w:pPr>
      <w:r>
        <w:t>!pip</w:t>
      </w:r>
      <w:r>
        <w:rPr>
          <w:spacing w:val="-6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rPr>
          <w:spacing w:val="-2"/>
        </w:rPr>
        <w:t>datasets</w:t>
      </w:r>
    </w:p>
    <w:p w14:paraId="1EC4C4CD">
      <w:pPr>
        <w:pStyle w:val="5"/>
        <w:spacing w:before="126" w:line="362" w:lineRule="auto"/>
        <w:ind w:right="7057"/>
      </w:pPr>
      <w:r>
        <w:t>from</w:t>
      </w:r>
      <w:r>
        <w:rPr>
          <w:spacing w:val="-12"/>
        </w:rPr>
        <w:t xml:space="preserve"> </w:t>
      </w:r>
      <w:r>
        <w:t>datasets</w:t>
      </w:r>
      <w:r>
        <w:rPr>
          <w:spacing w:val="-13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load_dataset import pandas as pd</w:t>
      </w:r>
    </w:p>
    <w:p w14:paraId="163E92F8">
      <w:pPr>
        <w:pStyle w:val="5"/>
        <w:spacing w:line="250" w:lineRule="exact"/>
      </w:pPr>
      <w:r>
        <w:t>import</w:t>
      </w:r>
      <w:r>
        <w:rPr>
          <w:spacing w:val="-4"/>
        </w:rPr>
        <w:t xml:space="preserve"> nltk</w:t>
      </w:r>
    </w:p>
    <w:p w14:paraId="46EA24DD">
      <w:pPr>
        <w:pStyle w:val="5"/>
        <w:spacing w:before="127" w:line="360" w:lineRule="auto"/>
        <w:ind w:right="6806"/>
      </w:pPr>
      <w:r>
        <w:t>from</w:t>
      </w:r>
      <w:r>
        <w:rPr>
          <w:spacing w:val="-13"/>
        </w:rPr>
        <w:t xml:space="preserve"> </w:t>
      </w:r>
      <w:r>
        <w:t>nltk.tokenize</w:t>
      </w:r>
      <w:r>
        <w:rPr>
          <w:spacing w:val="-12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word_tokenize from nltk.stem import PorterStemmer</w:t>
      </w:r>
    </w:p>
    <w:p w14:paraId="616FD0C1">
      <w:pPr>
        <w:pStyle w:val="5"/>
        <w:spacing w:before="125"/>
        <w:ind w:left="0"/>
      </w:pPr>
    </w:p>
    <w:p w14:paraId="544B58A6">
      <w:pPr>
        <w:pStyle w:val="5"/>
      </w:pPr>
      <w:r>
        <w:rPr>
          <w:spacing w:val="-2"/>
        </w:rPr>
        <w:t>nltk.download("punkt")</w:t>
      </w:r>
    </w:p>
    <w:p w14:paraId="65BE0499">
      <w:pPr>
        <w:pStyle w:val="5"/>
        <w:ind w:left="0"/>
      </w:pPr>
    </w:p>
    <w:p w14:paraId="30C30C0E">
      <w:pPr>
        <w:pStyle w:val="5"/>
        <w:ind w:left="0"/>
      </w:pPr>
    </w:p>
    <w:p w14:paraId="5D4DEED5">
      <w:pPr>
        <w:pStyle w:val="5"/>
      </w:pPr>
      <w:r>
        <w:t>ds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load_dataset("ag_news")</w:t>
      </w:r>
    </w:p>
    <w:p w14:paraId="493C9CC2">
      <w:pPr>
        <w:pStyle w:val="5"/>
        <w:spacing w:before="215"/>
        <w:ind w:left="0"/>
      </w:pPr>
    </w:p>
    <w:p w14:paraId="08BE7A57">
      <w:pPr>
        <w:pStyle w:val="5"/>
        <w:spacing w:line="720" w:lineRule="auto"/>
        <w:ind w:right="6806"/>
      </w:pPr>
      <w:r>
        <w:t>data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pd.DataFrame(ds["train"][:1000]) ps = PorterStemmer()</w:t>
      </w:r>
    </w:p>
    <w:p w14:paraId="3405A1F9">
      <w:pPr>
        <w:pStyle w:val="5"/>
        <w:spacing w:after="0" w:line="720" w:lineRule="auto"/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29CF1609">
      <w:pPr>
        <w:pStyle w:val="5"/>
        <w:spacing w:before="67" w:line="360" w:lineRule="auto"/>
        <w:ind w:right="4975"/>
      </w:pPr>
      <w:r>
        <w:t>data["Tokens"]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data["text"].apply(word_tokenize) data["Stemmed"] = data["Tokens"].apply(</w:t>
      </w:r>
    </w:p>
    <w:p w14:paraId="0BD213CC">
      <w:pPr>
        <w:pStyle w:val="5"/>
        <w:ind w:left="581"/>
      </w:pPr>
      <w:r>
        <w:t>lambda</w:t>
      </w:r>
      <w:r>
        <w:rPr>
          <w:spacing w:val="-5"/>
        </w:rPr>
        <w:t xml:space="preserve"> </w:t>
      </w:r>
      <w:r>
        <w:t>x:</w:t>
      </w:r>
      <w:r>
        <w:rPr>
          <w:spacing w:val="-4"/>
        </w:rPr>
        <w:t xml:space="preserve"> </w:t>
      </w:r>
      <w:r>
        <w:t>[ps.stem(w.lower())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5"/>
        </w:rPr>
        <w:t>x]</w:t>
      </w:r>
    </w:p>
    <w:p w14:paraId="0E588964">
      <w:pPr>
        <w:spacing w:before="126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 w14:paraId="1CB6AAD4">
      <w:pPr>
        <w:pStyle w:val="5"/>
        <w:spacing w:before="252"/>
        <w:ind w:left="0"/>
      </w:pPr>
    </w:p>
    <w:p w14:paraId="6D586D9B">
      <w:pPr>
        <w:pStyle w:val="5"/>
        <w:spacing w:before="1"/>
      </w:pPr>
      <w:r>
        <w:t>print(data[["text",</w:t>
      </w:r>
      <w:r>
        <w:rPr>
          <w:spacing w:val="-14"/>
        </w:rPr>
        <w:t xml:space="preserve"> </w:t>
      </w:r>
      <w:r>
        <w:t>"Tokens",</w:t>
      </w:r>
      <w:r>
        <w:rPr>
          <w:spacing w:val="-12"/>
        </w:rPr>
        <w:t xml:space="preserve"> </w:t>
      </w:r>
      <w:r>
        <w:rPr>
          <w:spacing w:val="-2"/>
        </w:rPr>
        <w:t>"Stemmed"]].head())</w:t>
      </w:r>
    </w:p>
    <w:p w14:paraId="3176AB57">
      <w:pPr>
        <w:pStyle w:val="2"/>
        <w:spacing w:before="126"/>
        <w:ind w:left="360"/>
      </w:pPr>
      <w:r>
        <w:rPr>
          <w:spacing w:val="-2"/>
        </w:rPr>
        <w:t>Example</w:t>
      </w:r>
    </w:p>
    <w:p w14:paraId="5716734A">
      <w:pPr>
        <w:pStyle w:val="5"/>
        <w:spacing w:before="126"/>
      </w:pPr>
      <w:r>
        <w:rPr>
          <w:spacing w:val="-2"/>
        </w:rPr>
        <w:t>Original:</w:t>
      </w:r>
    </w:p>
    <w:p w14:paraId="58BDDD62">
      <w:pPr>
        <w:pStyle w:val="5"/>
        <w:spacing w:before="129"/>
      </w:pPr>
      <w:r>
        <w:t>"The</w:t>
      </w:r>
      <w:r>
        <w:rPr>
          <w:spacing w:val="-3"/>
        </w:rPr>
        <w:t xml:space="preserve"> </w:t>
      </w:r>
      <w:r>
        <w:t>players</w:t>
      </w:r>
      <w:r>
        <w:rPr>
          <w:spacing w:val="-2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playing</w:t>
      </w:r>
      <w:r>
        <w:rPr>
          <w:spacing w:val="-6"/>
        </w:rPr>
        <w:t xml:space="preserve"> </w:t>
      </w:r>
      <w:r>
        <w:rPr>
          <w:spacing w:val="-2"/>
        </w:rPr>
        <w:t>matches."</w:t>
      </w:r>
    </w:p>
    <w:p w14:paraId="20BB9E8E">
      <w:pPr>
        <w:pStyle w:val="5"/>
        <w:spacing w:before="252"/>
        <w:ind w:left="0"/>
      </w:pPr>
    </w:p>
    <w:p w14:paraId="43B6B64B">
      <w:pPr>
        <w:pStyle w:val="5"/>
      </w:pPr>
      <w:r>
        <w:rPr>
          <w:spacing w:val="-2"/>
        </w:rPr>
        <w:t>Tokens:</w:t>
      </w:r>
    </w:p>
    <w:p w14:paraId="5AB9C3BA">
      <w:pPr>
        <w:pStyle w:val="5"/>
        <w:spacing w:before="127"/>
      </w:pPr>
      <w:r>
        <w:t>['The',</w:t>
      </w:r>
      <w:r>
        <w:rPr>
          <w:spacing w:val="-7"/>
        </w:rPr>
        <w:t xml:space="preserve"> </w:t>
      </w:r>
      <w:r>
        <w:t>'players',</w:t>
      </w:r>
      <w:r>
        <w:rPr>
          <w:spacing w:val="-7"/>
        </w:rPr>
        <w:t xml:space="preserve"> </w:t>
      </w:r>
      <w:r>
        <w:t>'were',</w:t>
      </w:r>
      <w:r>
        <w:rPr>
          <w:spacing w:val="-7"/>
        </w:rPr>
        <w:t xml:space="preserve"> </w:t>
      </w:r>
      <w:r>
        <w:t>'playing',</w:t>
      </w:r>
      <w:r>
        <w:rPr>
          <w:spacing w:val="-7"/>
        </w:rPr>
        <w:t xml:space="preserve"> </w:t>
      </w:r>
      <w:r>
        <w:t>'matches',</w:t>
      </w:r>
      <w:r>
        <w:rPr>
          <w:spacing w:val="-6"/>
        </w:rPr>
        <w:t xml:space="preserve"> </w:t>
      </w:r>
      <w:r>
        <w:rPr>
          <w:spacing w:val="-4"/>
        </w:rPr>
        <w:t>'.']</w:t>
      </w:r>
    </w:p>
    <w:p w14:paraId="12D08011">
      <w:pPr>
        <w:pStyle w:val="5"/>
        <w:spacing w:before="252"/>
        <w:ind w:left="0"/>
      </w:pPr>
    </w:p>
    <w:p w14:paraId="02DE37BD">
      <w:pPr>
        <w:pStyle w:val="5"/>
      </w:pPr>
      <w:r>
        <w:rPr>
          <w:spacing w:val="-2"/>
        </w:rPr>
        <w:t>Stemmed:</w:t>
      </w:r>
    </w:p>
    <w:p w14:paraId="4215A0BE">
      <w:pPr>
        <w:pStyle w:val="5"/>
        <w:spacing w:before="127"/>
      </w:pPr>
      <w:r>
        <w:t>['the',</w:t>
      </w:r>
      <w:r>
        <w:rPr>
          <w:spacing w:val="-5"/>
        </w:rPr>
        <w:t xml:space="preserve"> </w:t>
      </w:r>
      <w:r>
        <w:t>'player',</w:t>
      </w:r>
      <w:r>
        <w:rPr>
          <w:spacing w:val="-5"/>
        </w:rPr>
        <w:t xml:space="preserve"> </w:t>
      </w:r>
      <w:r>
        <w:t>'were',</w:t>
      </w:r>
      <w:r>
        <w:rPr>
          <w:spacing w:val="-5"/>
        </w:rPr>
        <w:t xml:space="preserve"> </w:t>
      </w:r>
      <w:r>
        <w:t>'play',</w:t>
      </w:r>
      <w:r>
        <w:rPr>
          <w:spacing w:val="-8"/>
        </w:rPr>
        <w:t xml:space="preserve"> </w:t>
      </w:r>
      <w:r>
        <w:t>'match',</w:t>
      </w:r>
      <w:r>
        <w:rPr>
          <w:spacing w:val="-4"/>
        </w:rPr>
        <w:t xml:space="preserve"> '.']</w:t>
      </w:r>
    </w:p>
    <w:p w14:paraId="000EEA15">
      <w:pPr>
        <w:pStyle w:val="5"/>
        <w:spacing w:before="40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186690</wp:posOffset>
                </wp:positionV>
                <wp:extent cx="6402070" cy="20955"/>
                <wp:effectExtent l="0" t="0" r="0" b="0"/>
                <wp:wrapTopAndBottom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"/>
                                </a:lnTo>
                                <a:lnTo>
                                  <a:pt x="0" y="3810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39902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761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3990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17525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pt;margin-top:14.7pt;height:1.65pt;width:504.1pt;mso-position-horizontal-relative:page;mso-wrap-distance-bottom:0pt;mso-wrap-distance-top:0pt;z-index:-251652096;mso-width-relative:page;mso-height-relative:page;" coordsize="6402070,20955" o:gfxdata="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">
                <o:lock v:ext="edit" aspectratio="f"/>
                <v:shape id="Graphic 48" o:spid="_x0000_s1026" o:spt="100" style="position:absolute;left:0;top:0;height:19685;width:6400800;" fillcolor="#9F9F9F" filled="t" stroked="f" coordsize="6400800,19685" o:gfxdata="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a2g/rsAAADb&#10;AAAADwAAAAAAAAABACAAAAAiAAAAZHJzL2Rvd25yZXYueG1sUEsBAhQAFAAAAAgAh07iQDMvBZ47&#10;AAAAOQAAABAAAAAAAAAAAQAgAAAACgEAAGRycy9zaGFwZXhtbC54bWxQSwUGAAAAAAYABgBbAQAA&#10;tAMAAAAA&#10;" path="m6400800,0l0,0,0,762,0,3810,0,19685,6400800,19685,6400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6399021;top:761;height:3175;width:3175;" fillcolor="#E2E2E2" filled="t" stroked="f" coordsize="3175,3175" o:gfxdata="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44zIvQAA&#10;ANsAAAAPAAAAAAAAAAEAIAAAACIAAABkcnMvZG93bnJldi54bWxQSwECFAAUAAAACACHTuJAMy8F&#10;njsAAAA5AAAAEAAAAAAAAAABACAAAAAMAQAAZHJzL3NoYXBleG1sLnhtbFBLBQYAAAAABgAGAFsB&#10;AAC2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0;top:761;height:17145;width:6402070;" fillcolor="#9F9F9F" filled="t" stroked="f" coordsize="6402070,17145" o:gfxdata="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FSS965AAAA2wAA&#10;AA8AAAAAAAAAAQAgAAAAIgAAAGRycy9kb3ducmV2LnhtbFBLAQIUABQAAAAIAIdO4kAzLwWeOwAA&#10;ADkAAAAQAAAAAAAAAAEAIAAAAAgBAABkcnMvc2hhcGV4bWwueG1sUEsFBgAAAAAGAAYAWwEAALID&#10;AAAAAA==&#10;" path="m3048,3060l0,3060,0,16764,3048,16764,3048,3060xem6402057,0l6399022,0,6399022,3048,6402057,3048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6399021;top:3810;height:13970;width:3175;" fillcolor="#E2E2E2" filled="t" stroked="f" coordsize="3175,13970" o:gfxdata="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HrOW8AAAA&#10;2wAAAA8AAAAAAAAAAQAgAAAAIgAAAGRycy9kb3ducmV2LnhtbFBLAQIUABQAAAAIAIdO4kAzLwWe&#10;OwAAADkAAAAQAAAAAAAAAAEAIAAAAAsBAABkcnMvc2hhcGV4bWwueG1sUEsFBgAAAAAGAAYAWwEA&#10;ALUDAAAA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0;top:17525;height:3175;width:3175;" fillcolor="#9F9F9F" filled="t" stroked="f" coordsize="3175,3175" o:gfxdata="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QIE9m5AAAA2wAA&#10;AA8AAAAAAAAAAQAgAAAAIgAAAGRycy9kb3ducmV2LnhtbFBLAQIUABQAAAAIAIdO4kAzLwWeOwAA&#10;ADkAAAAQAAAAAAAAAAEAIAAAAAgBAABkcnMvc2hhcGV4bWwueG1sUEsFBgAAAAAGAAYAWwEAALID&#10;AAAAAA==&#10;" path="m3048,0l0,0,0,3048,3048,3048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3" o:spid="_x0000_s1026" o:spt="100" style="position:absolute;left:0;top:17525;height:3175;width:6402070;" fillcolor="#E2E2E2" filled="t" stroked="f" coordsize="6402070,3175" o:gfxdata="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ElA674A&#10;AADbAAAADwAAAAAAAAABACAAAAAiAAAAZHJzL2Rvd25yZXYueG1sUEsBAhQAFAAAAAgAh07iQDMv&#10;BZ47AAAAOQAAABAAAAAAAAAAAQAgAAAADQEAAGRycy9zaGFwZXhtbC54bWxQSwUGAAAAAAYABgBb&#10;AQAAtwMAAAAA&#10;" path="m6402057,0l6399022,0,3048,0,0,0,0,3048,3048,3048,6399022,3048,6402057,3048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FAB5AA3">
      <w:pPr>
        <w:pStyle w:val="2"/>
        <w:numPr>
          <w:ilvl w:val="0"/>
          <w:numId w:val="12"/>
        </w:numPr>
        <w:tabs>
          <w:tab w:val="left" w:pos="405"/>
          <w:tab w:val="left" w:pos="579"/>
          <w:tab w:val="left" w:pos="1773"/>
        </w:tabs>
        <w:spacing w:before="178" w:after="0" w:line="403" w:lineRule="auto"/>
        <w:ind w:left="405" w:right="6703" w:hanging="46"/>
        <w:jc w:val="left"/>
      </w:pPr>
      <w:r>
        <w:t>Twenty</w:t>
      </w:r>
      <w:r>
        <w:rPr>
          <w:spacing w:val="-12"/>
        </w:rPr>
        <w:t xml:space="preserve"> </w:t>
      </w:r>
      <w:r>
        <w:t>Problematic</w:t>
      </w:r>
      <w:r>
        <w:rPr>
          <w:spacing w:val="-13"/>
        </w:rPr>
        <w:t xml:space="preserve"> </w:t>
      </w:r>
      <w:r>
        <w:t>Stemming</w:t>
      </w:r>
      <w:r>
        <w:rPr>
          <w:spacing w:val="-12"/>
        </w:rPr>
        <w:t xml:space="preserve"> </w:t>
      </w:r>
      <w:r>
        <w:t xml:space="preserve">Cases </w:t>
      </w:r>
      <w:r>
        <w:rPr>
          <w:spacing w:val="-4"/>
        </w:rPr>
        <w:t>Word</w:t>
      </w:r>
      <w:r>
        <w:tab/>
      </w:r>
      <w:r>
        <w:t>Porter Stem Type</w:t>
      </w:r>
    </w:p>
    <w:p w14:paraId="01720CC6">
      <w:pPr>
        <w:pStyle w:val="5"/>
        <w:tabs>
          <w:tab w:val="left" w:pos="1773"/>
          <w:tab w:val="left" w:pos="2976"/>
        </w:tabs>
        <w:spacing w:before="14"/>
        <w:ind w:left="405"/>
      </w:pPr>
      <w:r>
        <w:rPr>
          <w:spacing w:val="-2"/>
        </w:rPr>
        <w:t>studies</w:t>
      </w:r>
      <w:r>
        <w:tab/>
      </w:r>
      <w:r>
        <w:rPr>
          <w:spacing w:val="-4"/>
        </w:rPr>
        <w:t>studi</w:t>
      </w:r>
      <w:r>
        <w:tab/>
      </w:r>
      <w:r>
        <w:rPr>
          <w:spacing w:val="-2"/>
        </w:rPr>
        <w:t>Inflectional</w:t>
      </w:r>
    </w:p>
    <w:p w14:paraId="5EA481FF">
      <w:pPr>
        <w:pStyle w:val="5"/>
        <w:tabs>
          <w:tab w:val="left" w:pos="1773"/>
          <w:tab w:val="left" w:pos="2976"/>
        </w:tabs>
        <w:spacing w:before="187"/>
        <w:ind w:left="405"/>
      </w:pPr>
      <w:r>
        <w:rPr>
          <w:spacing w:val="-2"/>
        </w:rPr>
        <w:t>studied</w:t>
      </w:r>
      <w:r>
        <w:tab/>
      </w:r>
      <w:r>
        <w:rPr>
          <w:spacing w:val="-4"/>
        </w:rPr>
        <w:t>studi</w:t>
      </w:r>
      <w:r>
        <w:tab/>
      </w:r>
      <w:r>
        <w:rPr>
          <w:spacing w:val="-2"/>
        </w:rPr>
        <w:t>Inflectional</w:t>
      </w:r>
    </w:p>
    <w:p w14:paraId="32080ABA">
      <w:pPr>
        <w:pStyle w:val="5"/>
        <w:tabs>
          <w:tab w:val="left" w:pos="1773"/>
          <w:tab w:val="left" w:pos="2976"/>
        </w:tabs>
        <w:spacing w:before="189" w:line="417" w:lineRule="auto"/>
        <w:ind w:left="405" w:right="6806"/>
      </w:pPr>
      <w:r>
        <w:rPr>
          <w:spacing w:val="-2"/>
        </w:rPr>
        <w:t>studying</w:t>
      </w:r>
      <w:r>
        <w:tab/>
      </w:r>
      <w:r>
        <w:rPr>
          <w:spacing w:val="-4"/>
        </w:rPr>
        <w:t>studi</w:t>
      </w:r>
      <w:r>
        <w:tab/>
      </w:r>
      <w:r>
        <w:rPr>
          <w:spacing w:val="-2"/>
        </w:rPr>
        <w:t>Inflectional players</w:t>
      </w:r>
      <w:r>
        <w:tab/>
      </w:r>
      <w:r>
        <w:rPr>
          <w:spacing w:val="-2"/>
        </w:rPr>
        <w:t>player</w:t>
      </w:r>
      <w:r>
        <w:tab/>
      </w:r>
      <w:r>
        <w:rPr>
          <w:spacing w:val="-2"/>
        </w:rPr>
        <w:t>Inflectional</w:t>
      </w:r>
    </w:p>
    <w:p w14:paraId="4C33A383">
      <w:pPr>
        <w:pStyle w:val="5"/>
        <w:tabs>
          <w:tab w:val="left" w:pos="1773"/>
          <w:tab w:val="left" w:pos="2976"/>
        </w:tabs>
        <w:spacing w:line="251" w:lineRule="exact"/>
        <w:ind w:left="405"/>
      </w:pPr>
      <w:r>
        <w:rPr>
          <w:spacing w:val="-2"/>
        </w:rPr>
        <w:t>played</w:t>
      </w:r>
      <w:r>
        <w:tab/>
      </w:r>
      <w:r>
        <w:rPr>
          <w:spacing w:val="-4"/>
        </w:rPr>
        <w:t>play</w:t>
      </w:r>
      <w:r>
        <w:tab/>
      </w:r>
      <w:r>
        <w:rPr>
          <w:spacing w:val="-2"/>
        </w:rPr>
        <w:t>Inflectional</w:t>
      </w:r>
    </w:p>
    <w:p w14:paraId="6B140AC8">
      <w:pPr>
        <w:pStyle w:val="5"/>
        <w:tabs>
          <w:tab w:val="left" w:pos="1773"/>
          <w:tab w:val="left" w:pos="2976"/>
        </w:tabs>
        <w:spacing w:before="186"/>
        <w:ind w:left="405"/>
      </w:pPr>
      <w:r>
        <w:rPr>
          <w:spacing w:val="-2"/>
        </w:rPr>
        <w:t>playing</w:t>
      </w:r>
      <w:r>
        <w:tab/>
      </w:r>
      <w:r>
        <w:rPr>
          <w:spacing w:val="-4"/>
        </w:rPr>
        <w:t>play</w:t>
      </w:r>
      <w:r>
        <w:tab/>
      </w:r>
      <w:r>
        <w:rPr>
          <w:spacing w:val="-2"/>
        </w:rPr>
        <w:t>Inflectional</w:t>
      </w:r>
    </w:p>
    <w:p w14:paraId="6965E4B1">
      <w:pPr>
        <w:pStyle w:val="5"/>
        <w:tabs>
          <w:tab w:val="left" w:pos="1773"/>
          <w:tab w:val="left" w:pos="2976"/>
        </w:tabs>
        <w:spacing w:before="186"/>
        <w:ind w:left="405"/>
      </w:pPr>
      <w:r>
        <w:rPr>
          <w:spacing w:val="-4"/>
        </w:rPr>
        <w:t>cars</w:t>
      </w:r>
      <w:r>
        <w:tab/>
      </w:r>
      <w:r>
        <w:rPr>
          <w:spacing w:val="-5"/>
        </w:rPr>
        <w:t>car</w:t>
      </w:r>
      <w:r>
        <w:tab/>
      </w:r>
      <w:r>
        <w:rPr>
          <w:spacing w:val="-2"/>
        </w:rPr>
        <w:t>Inflectional</w:t>
      </w:r>
    </w:p>
    <w:p w14:paraId="2CE3AC33">
      <w:pPr>
        <w:pStyle w:val="5"/>
        <w:tabs>
          <w:tab w:val="left" w:pos="1773"/>
          <w:tab w:val="left" w:pos="2976"/>
        </w:tabs>
        <w:spacing w:before="186" w:line="417" w:lineRule="auto"/>
        <w:ind w:left="405" w:right="6721"/>
      </w:pPr>
      <w:r>
        <w:rPr>
          <w:spacing w:val="-2"/>
        </w:rPr>
        <w:t>boxes</w:t>
      </w:r>
      <w:r>
        <w:tab/>
      </w:r>
      <w:r>
        <w:rPr>
          <w:spacing w:val="-4"/>
        </w:rPr>
        <w:t>box</w:t>
      </w:r>
      <w:r>
        <w:tab/>
      </w:r>
      <w:r>
        <w:rPr>
          <w:spacing w:val="-2"/>
        </w:rPr>
        <w:t>Inflectional connected</w:t>
      </w:r>
      <w:r>
        <w:tab/>
      </w:r>
      <w:r>
        <w:rPr>
          <w:spacing w:val="-2"/>
        </w:rPr>
        <w:t>connect</w:t>
      </w:r>
      <w:r>
        <w:tab/>
      </w:r>
      <w:r>
        <w:rPr>
          <w:spacing w:val="-2"/>
        </w:rPr>
        <w:t>Inflectional connecting</w:t>
      </w:r>
      <w:r>
        <w:tab/>
      </w:r>
      <w:r>
        <w:rPr>
          <w:spacing w:val="-2"/>
        </w:rPr>
        <w:t>connect</w:t>
      </w:r>
      <w:r>
        <w:tab/>
      </w:r>
      <w:r>
        <w:rPr>
          <w:spacing w:val="-2"/>
        </w:rPr>
        <w:t>Inflectional connection</w:t>
      </w:r>
      <w:r>
        <w:tab/>
      </w:r>
      <w:r>
        <w:rPr>
          <w:spacing w:val="-2"/>
        </w:rPr>
        <w:t>connect</w:t>
      </w:r>
      <w:r>
        <w:tab/>
      </w:r>
      <w:r>
        <w:rPr>
          <w:spacing w:val="-2"/>
        </w:rPr>
        <w:t>Derivational connectivity</w:t>
      </w:r>
      <w:r>
        <w:tab/>
      </w:r>
      <w:r>
        <w:rPr>
          <w:spacing w:val="-2"/>
        </w:rPr>
        <w:t>connect</w:t>
      </w:r>
      <w:r>
        <w:tab/>
      </w:r>
      <w:r>
        <w:rPr>
          <w:spacing w:val="-2"/>
        </w:rPr>
        <w:t>Derivational organization</w:t>
      </w:r>
      <w:r>
        <w:tab/>
      </w:r>
      <w:r>
        <w:rPr>
          <w:spacing w:val="-2"/>
        </w:rPr>
        <w:t>organ</w:t>
      </w:r>
      <w:r>
        <w:tab/>
      </w:r>
      <w:r>
        <w:rPr>
          <w:spacing w:val="-2"/>
        </w:rPr>
        <w:t>Derivational organized</w:t>
      </w:r>
      <w:r>
        <w:tab/>
      </w:r>
      <w:r>
        <w:rPr>
          <w:spacing w:val="-2"/>
        </w:rPr>
        <w:t>organ</w:t>
      </w:r>
      <w:r>
        <w:tab/>
      </w:r>
      <w:r>
        <w:rPr>
          <w:spacing w:val="-2"/>
        </w:rPr>
        <w:t>Derivational organizer</w:t>
      </w:r>
      <w:r>
        <w:tab/>
      </w:r>
      <w:r>
        <w:rPr>
          <w:spacing w:val="-2"/>
        </w:rPr>
        <w:t>organ</w:t>
      </w:r>
      <w:r>
        <w:tab/>
      </w:r>
      <w:r>
        <w:rPr>
          <w:spacing w:val="-2"/>
        </w:rPr>
        <w:t>Derivational happiness</w:t>
      </w:r>
      <w:r>
        <w:tab/>
      </w:r>
      <w:r>
        <w:rPr>
          <w:spacing w:val="-2"/>
        </w:rPr>
        <w:t>happi</w:t>
      </w:r>
      <w:r>
        <w:tab/>
      </w:r>
      <w:r>
        <w:rPr>
          <w:spacing w:val="-2"/>
        </w:rPr>
        <w:t>Derivational readable</w:t>
      </w:r>
      <w:r>
        <w:tab/>
      </w:r>
      <w:r>
        <w:rPr>
          <w:spacing w:val="-2"/>
        </w:rPr>
        <w:t>readabl</w:t>
      </w:r>
      <w:r>
        <w:tab/>
      </w:r>
      <w:r>
        <w:rPr>
          <w:spacing w:val="-2"/>
        </w:rPr>
        <w:t>Derivational</w:t>
      </w:r>
    </w:p>
    <w:p w14:paraId="66FCA293">
      <w:pPr>
        <w:pStyle w:val="5"/>
        <w:spacing w:after="0" w:line="417" w:lineRule="auto"/>
        <w:sectPr>
          <w:pgSz w:w="12240" w:h="15840"/>
          <w:pgMar w:top="740" w:right="720" w:bottom="280" w:left="720" w:header="720" w:footer="720" w:gutter="0"/>
          <w:cols w:space="720" w:num="1"/>
        </w:sectPr>
      </w:pPr>
    </w:p>
    <w:p w14:paraId="23954D5A">
      <w:pPr>
        <w:pStyle w:val="5"/>
        <w:tabs>
          <w:tab w:val="left" w:pos="1773"/>
          <w:tab w:val="left" w:pos="2976"/>
        </w:tabs>
        <w:spacing w:before="71" w:line="417" w:lineRule="auto"/>
        <w:ind w:left="405" w:right="6721"/>
      </w:pPr>
      <w:r>
        <w:rPr>
          <w:b/>
          <w:spacing w:val="-4"/>
        </w:rPr>
        <w:t>Word</w:t>
      </w:r>
      <w:r>
        <w:rPr>
          <w:b/>
        </w:rPr>
        <w:tab/>
      </w:r>
      <w:r>
        <w:rPr>
          <w:b/>
        </w:rPr>
        <w:t xml:space="preserve">Porter Stem Type </w:t>
      </w:r>
      <w:r>
        <w:t>nationalization nation</w:t>
      </w:r>
      <w:r>
        <w:tab/>
      </w:r>
      <w:r>
        <w:rPr>
          <w:spacing w:val="-2"/>
        </w:rPr>
        <w:t>Derivational medical</w:t>
      </w:r>
      <w:r>
        <w:tab/>
      </w:r>
      <w:r>
        <w:rPr>
          <w:spacing w:val="-2"/>
        </w:rPr>
        <w:t>medic</w:t>
      </w:r>
      <w:r>
        <w:tab/>
      </w:r>
      <w:r>
        <w:rPr>
          <w:spacing w:val="-2"/>
        </w:rPr>
        <w:t>Derivational treatment</w:t>
      </w:r>
      <w:r>
        <w:tab/>
      </w:r>
      <w:r>
        <w:rPr>
          <w:spacing w:val="-2"/>
        </w:rPr>
        <w:t>treatment</w:t>
      </w:r>
      <w:r>
        <w:tab/>
      </w:r>
      <w:r>
        <w:rPr>
          <w:spacing w:val="-2"/>
        </w:rPr>
        <w:t>Derivational</w:t>
      </w:r>
    </w:p>
    <w:p w14:paraId="388A6F6E">
      <w:pPr>
        <w:spacing w:before="0" w:line="235" w:lineRule="exact"/>
        <w:ind w:left="360" w:right="0" w:firstLine="0"/>
        <w:jc w:val="left"/>
        <w:rPr>
          <w:sz w:val="22"/>
        </w:rPr>
      </w:pPr>
      <w:r>
        <w:rPr>
          <w:sz w:val="22"/>
        </w:rPr>
        <w:t>Porter</w:t>
      </w:r>
      <w:r>
        <w:rPr>
          <w:spacing w:val="-7"/>
          <w:sz w:val="22"/>
        </w:rPr>
        <w:t xml:space="preserve"> </w:t>
      </w:r>
      <w:r>
        <w:rPr>
          <w:sz w:val="22"/>
        </w:rPr>
        <w:t>stemming</w:t>
      </w:r>
      <w:r>
        <w:rPr>
          <w:spacing w:val="-5"/>
          <w:sz w:val="22"/>
        </w:rPr>
        <w:t xml:space="preserve"> </w:t>
      </w:r>
      <w:r>
        <w:rPr>
          <w:sz w:val="22"/>
        </w:rPr>
        <w:t>is</w:t>
      </w:r>
      <w:r>
        <w:rPr>
          <w:spacing w:val="-4"/>
          <w:sz w:val="22"/>
        </w:rPr>
        <w:t xml:space="preserve"> </w:t>
      </w:r>
      <w:r>
        <w:rPr>
          <w:b/>
          <w:sz w:val="22"/>
        </w:rPr>
        <w:t>rule-based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stemming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rather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than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true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morphological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analysis</w:t>
      </w:r>
      <w:r>
        <w:rPr>
          <w:sz w:val="22"/>
        </w:rPr>
        <w:t>,</w:t>
      </w:r>
      <w:r>
        <w:rPr>
          <w:spacing w:val="-6"/>
          <w:sz w:val="22"/>
        </w:rPr>
        <w:t xml:space="preserve"> </w:t>
      </w:r>
      <w:r>
        <w:rPr>
          <w:sz w:val="22"/>
        </w:rPr>
        <w:t>so</w:t>
      </w:r>
      <w:r>
        <w:rPr>
          <w:spacing w:val="-4"/>
          <w:sz w:val="22"/>
        </w:rPr>
        <w:t xml:space="preserve"> </w:t>
      </w:r>
      <w:r>
        <w:rPr>
          <w:sz w:val="22"/>
        </w:rPr>
        <w:t>some</w:t>
      </w:r>
      <w:r>
        <w:rPr>
          <w:spacing w:val="-5"/>
          <w:sz w:val="22"/>
        </w:rPr>
        <w:t xml:space="preserve"> </w:t>
      </w:r>
      <w:r>
        <w:rPr>
          <w:sz w:val="22"/>
        </w:rPr>
        <w:t>stems</w:t>
      </w:r>
      <w:r>
        <w:rPr>
          <w:spacing w:val="-4"/>
          <w:sz w:val="22"/>
        </w:rPr>
        <w:t xml:space="preserve"> </w:t>
      </w:r>
      <w:r>
        <w:rPr>
          <w:sz w:val="22"/>
        </w:rPr>
        <w:t>such</w:t>
      </w:r>
      <w:r>
        <w:rPr>
          <w:spacing w:val="-3"/>
          <w:sz w:val="22"/>
        </w:rPr>
        <w:t xml:space="preserve"> </w:t>
      </w:r>
      <w:r>
        <w:rPr>
          <w:sz w:val="22"/>
        </w:rPr>
        <w:t>as</w:t>
      </w:r>
      <w:r>
        <w:rPr>
          <w:spacing w:val="-2"/>
          <w:sz w:val="22"/>
        </w:rPr>
        <w:t xml:space="preserve"> studi,</w:t>
      </w:r>
    </w:p>
    <w:p w14:paraId="52E37712">
      <w:pPr>
        <w:pStyle w:val="5"/>
        <w:spacing w:before="129"/>
      </w:pPr>
      <w:r>
        <w:t>happi,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organ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look</w:t>
      </w:r>
      <w:r>
        <w:rPr>
          <w:spacing w:val="-5"/>
        </w:rPr>
        <w:t xml:space="preserve"> </w:t>
      </w:r>
      <w:r>
        <w:t>linguistically</w:t>
      </w:r>
      <w:r>
        <w:rPr>
          <w:spacing w:val="-5"/>
        </w:rPr>
        <w:t xml:space="preserve"> </w:t>
      </w:r>
      <w:r>
        <w:rPr>
          <w:spacing w:val="-2"/>
        </w:rPr>
        <w:t>unnatural.</w:t>
      </w:r>
    </w:p>
    <w:p w14:paraId="73295553">
      <w:pPr>
        <w:pStyle w:val="5"/>
        <w:spacing w:before="41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187325</wp:posOffset>
                </wp:positionV>
                <wp:extent cx="6402070" cy="20320"/>
                <wp:effectExtent l="0" t="0" r="0" b="0"/>
                <wp:wrapTopAndBottom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3990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253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3990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7030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pt;margin-top:14.75pt;height:1.6pt;width:504.1pt;mso-position-horizontal-relative:page;mso-wrap-distance-bottom:0pt;mso-wrap-distance-top:0pt;z-index:-251652096;mso-width-relative:page;mso-height-relative:page;" coordsize="6402070,20320" o:gfxdata="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">
                <o:lock v:ext="edit" aspectratio="f"/>
                <v:shape id="Graphic 55" o:spid="_x0000_s1026" o:spt="100" style="position:absolute;left:0;top:0;height:19685;width:6400800;" fillcolor="#9F9F9F" filled="t" stroked="f" coordsize="6400800,19685" o:gfxdata="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nWZvb4A&#10;AADbAAAADwAAAAAAAAABACAAAAAiAAAAZHJzL2Rvd25yZXYueG1sUEsBAhQAFAAAAAgAh07iQDMv&#10;BZ47AAAAOQAAABAAAAAAAAAAAQAgAAAADQEAAGRycy9zaGFwZXhtbC54bWxQSwUGAAAAAAYABgBb&#10;AQAAtwMAAAAA&#10;" path="m6400800,0l0,0,0,254,0,3302,0,19685,6400800,19685,6400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6399021;top:253;height:3175;width:3175;" fillcolor="#E2E2E2" filled="t" stroked="f" coordsize="3175,3175" o:gfxdata="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aWOZ7sAAADb&#10;AAAADwAAAAAAAAABACAAAAAiAAAAZHJzL2Rvd25yZXYueG1sUEsBAhQAFAAAAAgAh07iQDMvBZ47&#10;AAAAOQAAABAAAAAAAAAAAQAgAAAACgEAAGRycy9zaGFwZXhtbC54bWxQSwUGAAAAAAYABgBbAQAA&#10;tA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0;top:253;height:17145;width:6402070;" fillcolor="#9F9F9F" filled="t" stroked="f" coordsize="6402070,17145" o:gfxdata="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u9OqvQAA&#10;ANsAAAAPAAAAAAAAAAEAIAAAACIAAABkcnMvZG93bnJldi54bWxQSwECFAAUAAAACACHTuJAMy8F&#10;njsAAAA5AAAAEAAAAAAAAAABACAAAAAMAQAAZHJzL3NoYXBleG1sLnhtbFBLBQYAAAAABgAGAFsB&#10;AAC2AwAAAAA=&#10;" path="m3048,3048l0,3048,0,16764,3048,16764,3048,3048xem6402057,0l6399022,0,6399022,3048,6402057,3048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6399021;top:3301;height:13970;width:3175;" fillcolor="#E2E2E2" filled="t" stroked="f" coordsize="3175,13970" o:gfxdata="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Y9BXi2AAAA2wAAAA8A&#10;AAAAAAAAAQAgAAAAIgAAAGRycy9kb3ducmV2LnhtbFBLAQIUABQAAAAIAIdO4kAzLwWeOwAAADkA&#10;AAAQAAAAAAAAAAEAIAAAAAUBAABkcnMvc2hhcGV4bWwueG1sUEsFBgAAAAAGAAYAWwEAAK8DAAAA&#10;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0;top:17018;height:3175;width:3175;" fillcolor="#9F9F9F" filled="t" stroked="f" coordsize="3175,3175" o:gfxdata="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qyBqLsAAADb&#10;AAAADwAAAAAAAAABACAAAAAiAAAAZHJzL2Rvd25yZXYueG1sUEsBAhQAFAAAAAgAh07iQDMvBZ47&#10;AAAAOQAAABAAAAAAAAAAAQAgAAAACgEAAGRycy9zaGFwZXhtbC54bWxQSwUGAAAAAAYABgBbAQAA&#10;tAMAAAAA&#10;" path="m3048,0l0,0,0,3047,3048,3047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0;top:17030;height:3175;width:6402070;" fillcolor="#E2E2E2" filled="t" stroked="f" coordsize="6402070,3175" o:gfxdata="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K9xQhtwAAANsAAAAP&#10;AAAAAAAAAAEAIAAAACIAAABkcnMvZG93bnJldi54bWxQSwECFAAUAAAACACHTuJAMy8FnjsAAAA5&#10;AAAAEAAAAAAAAAABACAAAAAGAQAAZHJzL3NoYXBleG1sLnhtbFBLBQYAAAAABgAGAFsBAACwAwAA&#10;AAA=&#10;" path="m6402057,0l6399022,0,3048,0,0,0,0,3035,3048,3035,6399022,3035,6402057,3035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0706F20">
      <w:pPr>
        <w:pStyle w:val="2"/>
        <w:numPr>
          <w:ilvl w:val="0"/>
          <w:numId w:val="12"/>
        </w:numPr>
        <w:tabs>
          <w:tab w:val="left" w:pos="580"/>
        </w:tabs>
        <w:spacing w:before="178" w:after="0" w:line="240" w:lineRule="auto"/>
        <w:ind w:left="580" w:right="0" w:hanging="220"/>
        <w:jc w:val="left"/>
      </w:pPr>
      <w:r>
        <w:t>Why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Corrected</w:t>
      </w:r>
      <w:r>
        <w:rPr>
          <w:spacing w:val="-3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Better</w:t>
      </w:r>
    </w:p>
    <w:p w14:paraId="3E368DAB">
      <w:pPr>
        <w:pStyle w:val="5"/>
        <w:spacing w:before="127"/>
      </w:pPr>
      <w:r>
        <w:t>The</w:t>
      </w:r>
      <w:r>
        <w:rPr>
          <w:spacing w:val="-3"/>
        </w:rPr>
        <w:t xml:space="preserve"> </w:t>
      </w:r>
      <w:r>
        <w:t>corrected</w:t>
      </w:r>
      <w:r>
        <w:rPr>
          <w:spacing w:val="-3"/>
        </w:rPr>
        <w:t xml:space="preserve"> </w:t>
      </w:r>
      <w:r>
        <w:rPr>
          <w:spacing w:val="-2"/>
        </w:rPr>
        <w:t>program:</w:t>
      </w:r>
    </w:p>
    <w:p w14:paraId="599E2105">
      <w:pPr>
        <w:pStyle w:val="5"/>
        <w:spacing w:before="126"/>
      </w:pPr>
      <w:r>
        <w:rPr>
          <w:spacing w:val="-2"/>
        </w:rPr>
        <w:t>Sentence</w:t>
      </w:r>
    </w:p>
    <w:p w14:paraId="3DDEA167">
      <w:pPr>
        <w:spacing w:before="126"/>
        <w:ind w:left="526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 w14:paraId="2F5BA4DA">
      <w:pPr>
        <w:pStyle w:val="5"/>
        <w:spacing w:before="127"/>
      </w:pPr>
      <w:r>
        <w:rPr>
          <w:spacing w:val="-2"/>
        </w:rPr>
        <w:t>Tokenization</w:t>
      </w:r>
    </w:p>
    <w:p w14:paraId="336CEF2A">
      <w:pPr>
        <w:spacing w:before="126"/>
        <w:ind w:left="526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 w14:paraId="4A31156D">
      <w:pPr>
        <w:pStyle w:val="5"/>
        <w:spacing w:before="126"/>
      </w:pPr>
      <w:r>
        <w:t>Individual</w:t>
      </w:r>
      <w:r>
        <w:rPr>
          <w:spacing w:val="-6"/>
        </w:rPr>
        <w:t xml:space="preserve"> </w:t>
      </w:r>
      <w:r>
        <w:rPr>
          <w:spacing w:val="-4"/>
        </w:rPr>
        <w:t>words</w:t>
      </w:r>
    </w:p>
    <w:p w14:paraId="518322FB">
      <w:pPr>
        <w:spacing w:before="129"/>
        <w:ind w:left="526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 w14:paraId="6F8D229C">
      <w:pPr>
        <w:pStyle w:val="5"/>
        <w:spacing w:before="126"/>
      </w:pPr>
      <w:r>
        <w:rPr>
          <w:spacing w:val="-2"/>
        </w:rPr>
        <w:t>Stemming</w:t>
      </w:r>
    </w:p>
    <w:p w14:paraId="1164B4B8">
      <w:pPr>
        <w:spacing w:before="126"/>
        <w:ind w:left="526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 w14:paraId="57104E02">
      <w:pPr>
        <w:pStyle w:val="5"/>
        <w:spacing w:before="127" w:line="360" w:lineRule="auto"/>
        <w:ind w:right="8973"/>
      </w:pPr>
      <w:r>
        <w:t>Stemmed</w:t>
      </w:r>
      <w:r>
        <w:rPr>
          <w:spacing w:val="-14"/>
        </w:rPr>
        <w:t xml:space="preserve"> </w:t>
      </w:r>
      <w:r>
        <w:t>tokens instead of:</w:t>
      </w:r>
    </w:p>
    <w:p w14:paraId="757982B9">
      <w:pPr>
        <w:pStyle w:val="5"/>
        <w:spacing w:line="252" w:lineRule="exact"/>
      </w:pPr>
      <w:r>
        <w:rPr>
          <w:spacing w:val="-2"/>
        </w:rPr>
        <w:t>Sentence</w:t>
      </w:r>
    </w:p>
    <w:p w14:paraId="455EC4B0">
      <w:pPr>
        <w:spacing w:before="126"/>
        <w:ind w:left="526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 w14:paraId="3C125B9C">
      <w:pPr>
        <w:pStyle w:val="5"/>
        <w:spacing w:before="126"/>
        <w:rPr>
          <w:rFonts w:ascii="Segoe UI Emoji"/>
        </w:rPr>
      </w:pPr>
      <w:r>
        <w:t>Stem</w:t>
      </w:r>
      <w:r>
        <w:rPr>
          <w:spacing w:val="-3"/>
        </w:rPr>
        <w:t xml:space="preserve"> </w:t>
      </w:r>
      <w:r>
        <w:t>entire</w:t>
      </w:r>
      <w:r>
        <w:rPr>
          <w:spacing w:val="-3"/>
        </w:rPr>
        <w:t xml:space="preserve"> </w:t>
      </w:r>
      <w:r>
        <w:t>sentence</w:t>
      </w:r>
      <w:r>
        <w:rPr>
          <w:spacing w:val="-4"/>
        </w:rPr>
        <w:t xml:space="preserve"> </w:t>
      </w:r>
      <w:r>
        <w:rPr>
          <w:rFonts w:ascii="Segoe UI Emoji"/>
          <w:color w:val="F82E5F"/>
          <w:spacing w:val="-10"/>
        </w:rPr>
        <w:t>+</w:t>
      </w:r>
    </w:p>
    <w:p w14:paraId="6F598B54">
      <w:pPr>
        <w:pStyle w:val="5"/>
        <w:spacing w:before="147"/>
      </w:pPr>
      <w:r>
        <w:t>This</w:t>
      </w:r>
      <w:r>
        <w:rPr>
          <w:spacing w:val="-6"/>
        </w:rPr>
        <w:t xml:space="preserve"> </w:t>
      </w:r>
      <w:r>
        <w:t>makes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preprocessing</w:t>
      </w:r>
      <w:r>
        <w:rPr>
          <w:spacing w:val="-5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rPr>
          <w:spacing w:val="-4"/>
        </w:rPr>
        <w:t>for:</w:t>
      </w:r>
    </w:p>
    <w:p w14:paraId="0FCFB0A3">
      <w:pPr>
        <w:pStyle w:val="8"/>
        <w:numPr>
          <w:ilvl w:val="0"/>
          <w:numId w:val="13"/>
        </w:numPr>
        <w:tabs>
          <w:tab w:val="left" w:pos="1080"/>
        </w:tabs>
        <w:spacing w:before="126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pacing w:val="-2"/>
          <w:sz w:val="22"/>
        </w:rPr>
        <w:t>Search</w:t>
      </w:r>
    </w:p>
    <w:p w14:paraId="727A850A">
      <w:pPr>
        <w:pStyle w:val="8"/>
        <w:numPr>
          <w:ilvl w:val="0"/>
          <w:numId w:val="13"/>
        </w:numPr>
        <w:tabs>
          <w:tab w:val="left" w:pos="1080"/>
        </w:tabs>
        <w:spacing w:before="126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Text </w:t>
      </w:r>
      <w:r>
        <w:rPr>
          <w:rFonts w:ascii="Times New Roman" w:hAnsi="Times New Roman"/>
          <w:spacing w:val="-2"/>
          <w:sz w:val="22"/>
        </w:rPr>
        <w:t>classification</w:t>
      </w:r>
    </w:p>
    <w:p w14:paraId="3B2162AE">
      <w:pPr>
        <w:pStyle w:val="8"/>
        <w:numPr>
          <w:ilvl w:val="0"/>
          <w:numId w:val="13"/>
        </w:numPr>
        <w:tabs>
          <w:tab w:val="left" w:pos="1080"/>
        </w:tabs>
        <w:spacing w:before="129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Information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retrieval</w:t>
      </w:r>
    </w:p>
    <w:p w14:paraId="5CB6554B">
      <w:pPr>
        <w:pStyle w:val="8"/>
        <w:numPr>
          <w:ilvl w:val="0"/>
          <w:numId w:val="13"/>
        </w:numPr>
        <w:tabs>
          <w:tab w:val="left" w:pos="1080"/>
        </w:tabs>
        <w:spacing w:before="126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Document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clustering</w:t>
      </w:r>
    </w:p>
    <w:p w14:paraId="187A7CB5">
      <w:pPr>
        <w:pStyle w:val="8"/>
        <w:numPr>
          <w:ilvl w:val="0"/>
          <w:numId w:val="13"/>
        </w:numPr>
        <w:tabs>
          <w:tab w:val="left" w:pos="1080"/>
        </w:tabs>
        <w:spacing w:before="126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NLP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feature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extraction</w:t>
      </w:r>
    </w:p>
    <w:p w14:paraId="61A22839">
      <w:pPr>
        <w:pStyle w:val="5"/>
        <w:spacing w:before="40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186690</wp:posOffset>
                </wp:positionV>
                <wp:extent cx="6402070" cy="20955"/>
                <wp:effectExtent l="0" t="0" r="0" b="0"/>
                <wp:wrapTopAndBottom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"/>
                                </a:lnTo>
                                <a:lnTo>
                                  <a:pt x="0" y="4064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3990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028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3990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17792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pt;margin-top:14.7pt;height:1.65pt;width:504.1pt;mso-position-horizontal-relative:page;mso-wrap-distance-bottom:0pt;mso-wrap-distance-top:0pt;z-index:-251651072;mso-width-relative:page;mso-height-relative:page;" coordsize="6402070,20955" o:gfxdata="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">
                <o:lock v:ext="edit" aspectratio="f"/>
                <v:shape id="Graphic 62" o:spid="_x0000_s1026" o:spt="100" style="position:absolute;left:0;top:0;height:19685;width:6400800;" fillcolor="#9F9F9F" filled="t" stroked="f" coordsize="6400800,19685" o:gfxdata="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8Mt0vQAA&#10;ANsAAAAPAAAAAAAAAAEAIAAAACIAAABkcnMvZG93bnJldi54bWxQSwECFAAUAAAACACHTuJAMy8F&#10;njsAAAA5AAAAEAAAAAAAAAABACAAAAAMAQAAZHJzL3NoYXBleG1sLnhtbFBLBQYAAAAABgAGAFsB&#10;AAC2AwAAAAA=&#10;" path="m6400800,0l0,0,0,1028,0,4064,0,19685,6400800,19685,6400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6399021;top:1016;height:3175;width:3175;" fillcolor="#E2E2E2" filled="t" stroked="f" coordsize="3175,3175" o:gfxdata="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77nQr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0;top:1028;height:17145;width:6402070;" fillcolor="#9F9F9F" filled="t" stroked="f" coordsize="6402070,17145" o:gfxdata="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Fh2C8AAAA&#10;2wAAAA8AAAAAAAAAAQAgAAAAIgAAAGRycy9kb3ducmV2LnhtbFBLAQIUABQAAAAIAIdO4kAzLwWe&#10;OwAAADkAAAAQAAAAAAAAAAEAIAAAAAsBAABkcnMvc2hhcGV4bWwueG1sUEsFBgAAAAAGAAYAWwEA&#10;ALUDAAAAAA==&#10;" path="m3048,3035l0,3035,0,16751,3048,16751,3048,3035xem6402057,0l6399022,0,6399022,3035,6402057,3035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6399021;top:4063;height:13970;width:3175;" fillcolor="#E2E2E2" filled="t" stroked="f" coordsize="3175,13970" o:gfxdata="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ZQYFu8AAAA&#10;2wAAAA8AAAAAAAAAAQAgAAAAIgAAAGRycy9kb3ducmV2LnhtbFBLAQIUABQAAAAIAIdO4kAzLwWe&#10;OwAAADkAAAAQAAAAAAAAAAEAIAAAAAsBAABkcnMvc2hhcGV4bWwueG1sUEsFBgAAAAAGAAYAWwEA&#10;ALUDAAAA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0;top:17780;height:3175;width:3175;" fillcolor="#9F9F9F" filled="t" stroked="f" coordsize="3175,3175" o:gfxdata="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V/fZ7gAAADbAAAA&#10;DwAAAAAAAAABACAAAAAiAAAAZHJzL2Rvd25yZXYueG1sUEsBAhQAFAAAAAgAh07iQDMvBZ47AAAA&#10;OQAAABAAAAAAAAAAAQAgAAAABwEAAGRycy9zaGFwZXhtbC54bWxQSwUGAAAAAAYABgBbAQAAsQMA&#10;AAAA&#10;" path="m3048,0l0,0,0,3047,3048,3047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0;top:17792;height:3175;width:6402070;" fillcolor="#E2E2E2" filled="t" stroked="f" coordsize="6402070,3175" o:gfxdata="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R6MVb4A&#10;AADbAAAADwAAAAAAAAABACAAAAAiAAAAZHJzL2Rvd25yZXYueG1sUEsBAhQAFAAAAAgAh07iQDMv&#10;BZ47AAAAOQAAABAAAAAAAAAAAQAgAAAADQEAAGRycy9zaGFwZXhtbC54bWxQSwUGAAAAAAYABgBb&#10;AQAAtwMAAAAA&#10;" path="m6402057,0l6399022,0,3048,0,0,0,0,3035,3048,3035,6399022,3035,6402057,3035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6D874E6">
      <w:pPr>
        <w:pStyle w:val="2"/>
        <w:spacing w:before="179"/>
        <w:ind w:left="360"/>
      </w:pPr>
      <w:r>
        <w:t>Question</w:t>
      </w:r>
      <w:r>
        <w:rPr>
          <w:spacing w:val="-5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Finite-State</w:t>
      </w:r>
      <w:r>
        <w:rPr>
          <w:spacing w:val="-5"/>
        </w:rPr>
        <w:t xml:space="preserve"> </w:t>
      </w:r>
      <w:r>
        <w:t>Morphological</w:t>
      </w:r>
      <w:r>
        <w:rPr>
          <w:spacing w:val="-3"/>
        </w:rPr>
        <w:t xml:space="preserve"> </w:t>
      </w:r>
      <w:r>
        <w:rPr>
          <w:spacing w:val="-2"/>
        </w:rPr>
        <w:t>Parser</w:t>
      </w:r>
    </w:p>
    <w:p w14:paraId="2DF01FC6">
      <w:pPr>
        <w:pStyle w:val="8"/>
        <w:numPr>
          <w:ilvl w:val="0"/>
          <w:numId w:val="14"/>
        </w:numPr>
        <w:tabs>
          <w:tab w:val="left" w:pos="580"/>
        </w:tabs>
        <w:spacing w:before="126" w:after="0" w:line="360" w:lineRule="auto"/>
        <w:ind w:left="360" w:right="7921" w:firstLine="0"/>
        <w:jc w:val="left"/>
        <w:rPr>
          <w:rFonts w:ascii="Times New Roman"/>
          <w:sz w:val="22"/>
        </w:rPr>
      </w:pPr>
      <w:r>
        <w:rPr>
          <w:rFonts w:ascii="Times New Roman"/>
          <w:b/>
          <w:sz w:val="22"/>
        </w:rPr>
        <w:t>Original</w:t>
      </w:r>
      <w:r>
        <w:rPr>
          <w:rFonts w:ascii="Times New Roman"/>
          <w:b/>
          <w:spacing w:val="-14"/>
          <w:sz w:val="22"/>
        </w:rPr>
        <w:t xml:space="preserve"> </w:t>
      </w:r>
      <w:r>
        <w:rPr>
          <w:rFonts w:ascii="Times New Roman"/>
          <w:b/>
          <w:sz w:val="22"/>
        </w:rPr>
        <w:t>Program</w:t>
      </w:r>
      <w:r>
        <w:rPr>
          <w:rFonts w:ascii="Times New Roman"/>
          <w:b/>
          <w:spacing w:val="-14"/>
          <w:sz w:val="22"/>
        </w:rPr>
        <w:t xml:space="preserve"> </w:t>
      </w:r>
      <w:r>
        <w:rPr>
          <w:rFonts w:ascii="Times New Roman"/>
          <w:b/>
          <w:sz w:val="22"/>
        </w:rPr>
        <w:t xml:space="preserve">Error </w:t>
      </w:r>
      <w:r>
        <w:rPr>
          <w:rFonts w:ascii="Times New Roman"/>
          <w:sz w:val="22"/>
        </w:rPr>
        <w:t>The original code contains: if word.endswith("s"):</w:t>
      </w:r>
    </w:p>
    <w:p w14:paraId="2021A366">
      <w:pPr>
        <w:pStyle w:val="5"/>
        <w:spacing w:line="362" w:lineRule="auto"/>
        <w:ind w:right="7057" w:firstLine="221"/>
      </w:pPr>
      <w:r>
        <w:t>return</w:t>
      </w:r>
      <w:r>
        <w:rPr>
          <w:spacing w:val="-14"/>
        </w:rPr>
        <w:t xml:space="preserve"> </w:t>
      </w:r>
      <w:r>
        <w:t>word[:-2],</w:t>
      </w:r>
      <w:r>
        <w:rPr>
          <w:spacing w:val="-13"/>
        </w:rPr>
        <w:t xml:space="preserve"> </w:t>
      </w:r>
      <w:r>
        <w:t>"Plural</w:t>
      </w:r>
      <w:r>
        <w:rPr>
          <w:spacing w:val="-13"/>
        </w:rPr>
        <w:t xml:space="preserve"> </w:t>
      </w:r>
      <w:r>
        <w:t>Noun" There are several errors.</w:t>
      </w:r>
    </w:p>
    <w:p w14:paraId="614DB0B6">
      <w:pPr>
        <w:pStyle w:val="2"/>
        <w:spacing w:before="0" w:line="250" w:lineRule="exact"/>
        <w:ind w:left="360"/>
      </w:pPr>
      <w:r>
        <w:t>Error</w:t>
      </w:r>
      <w:r>
        <w:rPr>
          <w:spacing w:val="-2"/>
        </w:rPr>
        <w:t xml:space="preserve"> </w:t>
      </w:r>
      <w:r>
        <w:t>1 –</w:t>
      </w:r>
      <w:r>
        <w:rPr>
          <w:spacing w:val="-4"/>
        </w:rPr>
        <w:t xml:space="preserve"> </w:t>
      </w:r>
      <w:r>
        <w:t xml:space="preserve">Incorrect </w:t>
      </w:r>
      <w:r>
        <w:rPr>
          <w:spacing w:val="-2"/>
        </w:rPr>
        <w:t>slicing</w:t>
      </w:r>
    </w:p>
    <w:p w14:paraId="78A39B5D">
      <w:pPr>
        <w:pStyle w:val="5"/>
        <w:spacing w:before="126" w:line="360" w:lineRule="auto"/>
        <w:ind w:right="9798"/>
      </w:pPr>
      <w:r>
        <w:rPr>
          <w:spacing w:val="-4"/>
        </w:rPr>
        <w:t>For: cars</w:t>
      </w:r>
    </w:p>
    <w:p w14:paraId="7E0ECE08">
      <w:pPr>
        <w:pStyle w:val="5"/>
        <w:spacing w:after="0" w:line="360" w:lineRule="auto"/>
        <w:sectPr>
          <w:pgSz w:w="12240" w:h="15840"/>
          <w:pgMar w:top="400" w:right="720" w:bottom="280" w:left="720" w:header="720" w:footer="720" w:gutter="0"/>
          <w:cols w:space="720" w:num="1"/>
        </w:sectPr>
      </w:pPr>
    </w:p>
    <w:p w14:paraId="04BFFC9E">
      <w:pPr>
        <w:pStyle w:val="5"/>
        <w:spacing w:before="68"/>
      </w:pPr>
      <w:r>
        <w:t>word[:-2]</w:t>
      </w:r>
      <w:r>
        <w:rPr>
          <w:spacing w:val="-4"/>
        </w:rPr>
        <w:t xml:space="preserve"> </w:t>
      </w:r>
      <w:r>
        <w:rPr>
          <w:spacing w:val="-2"/>
        </w:rPr>
        <w:t>gives:</w:t>
      </w:r>
    </w:p>
    <w:p w14:paraId="6C238F7D">
      <w:pPr>
        <w:pStyle w:val="5"/>
        <w:spacing w:before="126"/>
      </w:pPr>
      <w:r>
        <w:rPr>
          <w:spacing w:val="-5"/>
        </w:rPr>
        <w:t>ca</w:t>
      </w:r>
    </w:p>
    <w:p w14:paraId="5505A606">
      <w:pPr>
        <w:pStyle w:val="5"/>
        <w:spacing w:before="126"/>
      </w:pPr>
      <w:r>
        <w:t>instead</w:t>
      </w:r>
      <w:r>
        <w:rPr>
          <w:spacing w:val="-7"/>
        </w:rPr>
        <w:t xml:space="preserve"> </w:t>
      </w:r>
      <w:r>
        <w:rPr>
          <w:spacing w:val="-5"/>
        </w:rPr>
        <w:t>of:</w:t>
      </w:r>
    </w:p>
    <w:p w14:paraId="13B94F22">
      <w:pPr>
        <w:pStyle w:val="5"/>
        <w:spacing w:before="127"/>
      </w:pPr>
      <w:r>
        <w:rPr>
          <w:spacing w:val="-5"/>
        </w:rPr>
        <w:t>car</w:t>
      </w:r>
    </w:p>
    <w:p w14:paraId="2D19957D">
      <w:pPr>
        <w:pStyle w:val="2"/>
        <w:spacing w:before="126"/>
        <w:ind w:left="360"/>
      </w:pPr>
      <w:r>
        <w:t>Error</w:t>
      </w:r>
      <w:r>
        <w:rPr>
          <w:spacing w:val="-2"/>
        </w:rPr>
        <w:t xml:space="preserve"> </w:t>
      </w:r>
      <w:r>
        <w:t>2 –</w:t>
      </w:r>
      <w:r>
        <w:rPr>
          <w:spacing w:val="-4"/>
        </w:rPr>
        <w:t xml:space="preserve"> </w:t>
      </w:r>
      <w:r>
        <w:t>-s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 xml:space="preserve">plural </w:t>
      </w:r>
      <w:r>
        <w:rPr>
          <w:spacing w:val="-4"/>
        </w:rPr>
        <w:t>rule</w:t>
      </w:r>
    </w:p>
    <w:p w14:paraId="2A6BC15D">
      <w:pPr>
        <w:pStyle w:val="5"/>
        <w:spacing w:before="126"/>
      </w:pPr>
      <w:r>
        <w:rPr>
          <w:spacing w:val="-2"/>
        </w:rPr>
        <w:t>Examples:</w:t>
      </w:r>
    </w:p>
    <w:p w14:paraId="2BC03D74">
      <w:pPr>
        <w:pStyle w:val="5"/>
        <w:spacing w:before="127" w:line="360" w:lineRule="auto"/>
        <w:ind w:right="8945"/>
      </w:pPr>
      <w:r>
        <w:t>box → boxes city → cities child</w:t>
      </w:r>
      <w:r>
        <w:rPr>
          <w:spacing w:val="-14"/>
        </w:rPr>
        <w:t xml:space="preserve"> </w:t>
      </w:r>
      <w:r>
        <w:t>→</w:t>
      </w:r>
      <w:r>
        <w:rPr>
          <w:spacing w:val="-14"/>
        </w:rPr>
        <w:t xml:space="preserve"> </w:t>
      </w:r>
      <w:r>
        <w:t>children</w:t>
      </w:r>
    </w:p>
    <w:p w14:paraId="15B0F298">
      <w:pPr>
        <w:pStyle w:val="2"/>
        <w:spacing w:before="1"/>
        <w:ind w:left="360"/>
      </w:pPr>
      <w:r>
        <w:t>Error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children</w:t>
      </w:r>
      <w:r>
        <w:rPr>
          <w:spacing w:val="-2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10"/>
        </w:rPr>
        <w:t>s</w:t>
      </w:r>
    </w:p>
    <w:p w14:paraId="0D701A06">
      <w:pPr>
        <w:pStyle w:val="5"/>
        <w:spacing w:before="126"/>
      </w:pPr>
      <w:r>
        <w:t>Therefore,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parser</w:t>
      </w:r>
      <w:r>
        <w:rPr>
          <w:spacing w:val="-4"/>
        </w:rPr>
        <w:t xml:space="preserve"> </w:t>
      </w:r>
      <w:r>
        <w:t>incorrectly</w:t>
      </w:r>
      <w:r>
        <w:rPr>
          <w:spacing w:val="-5"/>
        </w:rPr>
        <w:t xml:space="preserve"> </w:t>
      </w:r>
      <w:r>
        <w:t>identifies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singular.</w:t>
      </w:r>
    </w:p>
    <w:p w14:paraId="49C8299D">
      <w:pPr>
        <w:pStyle w:val="2"/>
        <w:spacing w:before="127"/>
        <w:ind w:left="360"/>
      </w:pPr>
      <w:r>
        <w:t>Error</w:t>
      </w:r>
      <w:r>
        <w:rPr>
          <w:spacing w:val="-3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irregular-plural</w:t>
      </w:r>
      <w:r>
        <w:rPr>
          <w:spacing w:val="-1"/>
        </w:rPr>
        <w:t xml:space="preserve"> </w:t>
      </w:r>
      <w:r>
        <w:rPr>
          <w:spacing w:val="-2"/>
        </w:rPr>
        <w:t>dictionary</w:t>
      </w:r>
    </w:p>
    <w:p w14:paraId="24011CA7">
      <w:pPr>
        <w:pStyle w:val="5"/>
        <w:spacing w:before="126" w:line="360" w:lineRule="auto"/>
        <w:ind w:right="8455"/>
      </w:pPr>
      <w:r>
        <w:t>Words</w:t>
      </w:r>
      <w:r>
        <w:rPr>
          <w:spacing w:val="-14"/>
        </w:rPr>
        <w:t xml:space="preserve"> </w:t>
      </w:r>
      <w:r>
        <w:t>such</w:t>
      </w:r>
      <w:r>
        <w:rPr>
          <w:spacing w:val="-14"/>
        </w:rPr>
        <w:t xml:space="preserve"> </w:t>
      </w:r>
      <w:r>
        <w:t xml:space="preserve">as: </w:t>
      </w:r>
      <w:r>
        <w:rPr>
          <w:spacing w:val="-2"/>
        </w:rPr>
        <w:t>children</w:t>
      </w:r>
    </w:p>
    <w:p w14:paraId="13916783">
      <w:pPr>
        <w:pStyle w:val="5"/>
        <w:spacing w:line="360" w:lineRule="auto"/>
        <w:ind w:right="9782"/>
      </w:pPr>
      <w:r>
        <w:rPr>
          <w:spacing w:val="-4"/>
        </w:rPr>
        <w:t xml:space="preserve">men </w:t>
      </w:r>
      <w:r>
        <w:rPr>
          <w:spacing w:val="-2"/>
        </w:rPr>
        <w:t xml:space="preserve">women </w:t>
      </w:r>
      <w:r>
        <w:rPr>
          <w:spacing w:val="-4"/>
        </w:rPr>
        <w:t>mice feet</w:t>
      </w:r>
    </w:p>
    <w:p w14:paraId="5300A8DE">
      <w:pPr>
        <w:pStyle w:val="5"/>
        <w:spacing w:before="1"/>
      </w:pPr>
      <w:r>
        <w:t>need</w:t>
      </w:r>
      <w:r>
        <w:rPr>
          <w:spacing w:val="-4"/>
        </w:rPr>
        <w:t xml:space="preserve"> </w:t>
      </w:r>
      <w:r>
        <w:t>special</w:t>
      </w:r>
      <w:r>
        <w:rPr>
          <w:spacing w:val="-2"/>
        </w:rPr>
        <w:t xml:space="preserve"> handling.</w:t>
      </w:r>
    </w:p>
    <w:p w14:paraId="5351C391">
      <w:pPr>
        <w:pStyle w:val="5"/>
        <w:spacing w:before="41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187325</wp:posOffset>
                </wp:positionV>
                <wp:extent cx="6402070" cy="20955"/>
                <wp:effectExtent l="0" t="0" r="0" b="0"/>
                <wp:wrapTopAndBottom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"/>
                                </a:lnTo>
                                <a:lnTo>
                                  <a:pt x="0" y="3810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39902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761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3990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17525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pt;margin-top:14.75pt;height:1.65pt;width:504.1pt;mso-position-horizontal-relative:page;mso-wrap-distance-bottom:0pt;mso-wrap-distance-top:0pt;z-index:-251651072;mso-width-relative:page;mso-height-relative:page;" coordsize="6402070,20955" o:gfxdata="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">
                <o:lock v:ext="edit" aspectratio="f"/>
                <v:shape id="Graphic 69" o:spid="_x0000_s1026" o:spt="100" style="position:absolute;left:0;top:0;height:19685;width:6400800;" fillcolor="#9F9F9F" filled="t" stroked="f" coordsize="6400800,19685" o:gfxdata="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VFkFvQAA&#10;ANsAAAAPAAAAAAAAAAEAIAAAACIAAABkcnMvZG93bnJldi54bWxQSwECFAAUAAAACACHTuJAMy8F&#10;njsAAAA5AAAAEAAAAAAAAAABACAAAAAMAQAAZHJzL3NoYXBleG1sLnhtbFBLBQYAAAAABgAGAFsB&#10;AAC2AwAAAAA=&#10;" path="m6400800,0l0,0,0,762,0,3810,0,19685,6400800,19685,6400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6399021;top:761;height:3175;width:3175;" fillcolor="#E2E2E2" filled="t" stroked="f" coordsize="3175,3175" o:gfxdata="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rXv6LgAAADbAAAA&#10;DwAAAAAAAAABACAAAAAiAAAAZHJzL2Rvd25yZXYueG1sUEsBAhQAFAAAAAgAh07iQDMvBZ47AAAA&#10;OQAAABAAAAAAAAAAAQAgAAAABwEAAGRycy9zaGFwZXhtbC54bWxQSwUGAAAAAAYABgBbAQAAsQMA&#10;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0;top:761;height:17145;width:6402070;" fillcolor="#9F9F9F" filled="t" stroked="f" coordsize="6402070,17145" o:gfxdata="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WrsiW8AAAA&#10;2wAAAA8AAAAAAAAAAQAgAAAAIgAAAGRycy9kb3ducmV2LnhtbFBLAQIUABQAAAAIAIdO4kAzLwWe&#10;OwAAADkAAAAQAAAAAAAAAAEAIAAAAAsBAABkcnMvc2hhcGV4bWwueG1sUEsFBgAAAAAGAAYAWwEA&#10;ALUDAAAAAA==&#10;" path="m3048,3060l0,3060,0,16764,3048,16764,3048,3060xem6402057,0l6399022,0,6399022,3048,6402057,3048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2" o:spid="_x0000_s1026" o:spt="100" style="position:absolute;left:6399021;top:3810;height:13970;width:3175;" fillcolor="#E2E2E2" filled="t" stroked="f" coordsize="3175,13970" o:gfxdata="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xgbvK8AAAA&#10;2wAAAA8AAAAAAAAAAQAgAAAAIgAAAGRycy9kb3ducmV2LnhtbFBLAQIUABQAAAAIAIdO4kAzLwWe&#10;OwAAADkAAAAQAAAAAAAAAAEAIAAAAAsBAABkcnMvc2hhcGV4bWwueG1sUEsFBgAAAAAGAAYAWwEA&#10;ALUDAAAA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0;top:17525;height:3175;width:3175;" fillcolor="#9F9F9F" filled="t" stroked="f" coordsize="3175,3175" o:gfxdata="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PHqIrsAAADb&#10;AAAADwAAAAAAAAABACAAAAAiAAAAZHJzL2Rvd25yZXYueG1sUEsBAhQAFAAAAAgAh07iQDMvBZ47&#10;AAAAOQAAABAAAAAAAAAAAQAgAAAACgEAAGRycy9zaGFwZXhtbC54bWxQSwUGAAAAAAYABgBbAQAA&#10;tAMAAAAA&#10;" path="m3048,0l0,0,0,3048,3048,3048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0;top:17525;height:3175;width:6402070;" fillcolor="#E2E2E2" filled="t" stroked="f" coordsize="6402070,3175" o:gfxdata="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BWE/74A&#10;AADbAAAADwAAAAAAAAABACAAAAAiAAAAZHJzL2Rvd25yZXYueG1sUEsBAhQAFAAAAAgAh07iQDMv&#10;BZ47AAAAOQAAABAAAAAAAAAAAQAgAAAADQEAAGRycy9zaGFwZXhtbC54bWxQSwUGAAAAAAYABgBb&#10;AQAAtwMAAAAA&#10;" path="m6402057,0l6399022,0,3048,0,0,0,0,3048,3048,3048,6399022,3048,6402057,3048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2732DCA">
      <w:pPr>
        <w:pStyle w:val="2"/>
        <w:numPr>
          <w:ilvl w:val="0"/>
          <w:numId w:val="14"/>
        </w:numPr>
        <w:tabs>
          <w:tab w:val="left" w:pos="580"/>
        </w:tabs>
        <w:spacing w:before="178" w:after="0" w:line="240" w:lineRule="auto"/>
        <w:ind w:left="580" w:right="0" w:hanging="220"/>
        <w:jc w:val="left"/>
      </w:pPr>
      <w:r>
        <w:t>Corrected</w:t>
      </w:r>
      <w:r>
        <w:rPr>
          <w:spacing w:val="-4"/>
        </w:rPr>
        <w:t xml:space="preserve"> </w:t>
      </w:r>
      <w:r>
        <w:rPr>
          <w:spacing w:val="-2"/>
        </w:rPr>
        <w:t>Parser</w:t>
      </w:r>
    </w:p>
    <w:p w14:paraId="5C8BB3F0">
      <w:pPr>
        <w:pStyle w:val="5"/>
        <w:spacing w:before="127" w:line="360" w:lineRule="auto"/>
        <w:ind w:left="581" w:right="8521" w:hanging="222"/>
      </w:pPr>
      <w:r>
        <w:t>irregular = { "children":</w:t>
      </w:r>
      <w:r>
        <w:rPr>
          <w:spacing w:val="-14"/>
        </w:rPr>
        <w:t xml:space="preserve"> </w:t>
      </w:r>
      <w:r>
        <w:t>"child",</w:t>
      </w:r>
    </w:p>
    <w:p w14:paraId="0E73FAFB">
      <w:pPr>
        <w:pStyle w:val="5"/>
        <w:spacing w:line="252" w:lineRule="exact"/>
        <w:ind w:left="581"/>
      </w:pPr>
      <w:r>
        <w:t>"men":</w:t>
      </w:r>
      <w:r>
        <w:rPr>
          <w:spacing w:val="-8"/>
        </w:rPr>
        <w:t xml:space="preserve"> </w:t>
      </w:r>
      <w:r>
        <w:rPr>
          <w:spacing w:val="-2"/>
        </w:rPr>
        <w:t>"man",</w:t>
      </w:r>
    </w:p>
    <w:p w14:paraId="23F0E022">
      <w:pPr>
        <w:pStyle w:val="5"/>
        <w:spacing w:before="126"/>
        <w:ind w:left="581"/>
      </w:pPr>
      <w:r>
        <w:t>"women":</w:t>
      </w:r>
      <w:r>
        <w:rPr>
          <w:spacing w:val="-9"/>
        </w:rPr>
        <w:t xml:space="preserve"> </w:t>
      </w:r>
      <w:r>
        <w:rPr>
          <w:spacing w:val="-2"/>
        </w:rPr>
        <w:t>"woman",</w:t>
      </w:r>
    </w:p>
    <w:p w14:paraId="5090D18B">
      <w:pPr>
        <w:pStyle w:val="5"/>
        <w:spacing w:before="126"/>
        <w:ind w:left="581"/>
      </w:pPr>
      <w:r>
        <w:t>"mice":</w:t>
      </w:r>
      <w:r>
        <w:rPr>
          <w:spacing w:val="-10"/>
        </w:rPr>
        <w:t xml:space="preserve"> </w:t>
      </w:r>
      <w:r>
        <w:rPr>
          <w:spacing w:val="-2"/>
        </w:rPr>
        <w:t>"mouse",</w:t>
      </w:r>
    </w:p>
    <w:p w14:paraId="31CDDF93">
      <w:pPr>
        <w:pStyle w:val="5"/>
        <w:spacing w:before="127"/>
        <w:ind w:left="581"/>
      </w:pPr>
      <w:r>
        <w:t>"feet":</w:t>
      </w:r>
      <w:r>
        <w:rPr>
          <w:spacing w:val="-5"/>
        </w:rPr>
        <w:t xml:space="preserve"> </w:t>
      </w:r>
      <w:r>
        <w:rPr>
          <w:spacing w:val="-2"/>
        </w:rPr>
        <w:t>"foot"</w:t>
      </w:r>
    </w:p>
    <w:p w14:paraId="231A316A">
      <w:pPr>
        <w:spacing w:before="128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1E9C811D">
      <w:pPr>
        <w:pStyle w:val="5"/>
        <w:ind w:left="0"/>
      </w:pPr>
    </w:p>
    <w:p w14:paraId="7996052D">
      <w:pPr>
        <w:pStyle w:val="5"/>
        <w:ind w:left="0"/>
      </w:pPr>
    </w:p>
    <w:p w14:paraId="47571DC9">
      <w:pPr>
        <w:pStyle w:val="5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parser(word):</w:t>
      </w:r>
    </w:p>
    <w:p w14:paraId="4CC5A8FB">
      <w:pPr>
        <w:pStyle w:val="5"/>
        <w:ind w:left="0"/>
      </w:pPr>
    </w:p>
    <w:p w14:paraId="2B91790F">
      <w:pPr>
        <w:pStyle w:val="5"/>
        <w:ind w:left="0"/>
      </w:pPr>
    </w:p>
    <w:p w14:paraId="4821F895">
      <w:pPr>
        <w:pStyle w:val="5"/>
        <w:ind w:left="581"/>
      </w:pPr>
      <w:r>
        <w:t>if</w:t>
      </w:r>
      <w:r>
        <w:rPr>
          <w:spacing w:val="-2"/>
        </w:rPr>
        <w:t xml:space="preserve"> </w:t>
      </w:r>
      <w:r>
        <w:t>word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irregular:</w:t>
      </w:r>
    </w:p>
    <w:p w14:paraId="6BDAFC98">
      <w:pPr>
        <w:pStyle w:val="5"/>
        <w:spacing w:before="126"/>
        <w:ind w:left="802"/>
      </w:pPr>
      <w:r>
        <w:t>return</w:t>
      </w:r>
      <w:r>
        <w:rPr>
          <w:spacing w:val="-8"/>
        </w:rPr>
        <w:t xml:space="preserve"> </w:t>
      </w:r>
      <w:r>
        <w:t>irregular[word],</w:t>
      </w:r>
      <w:r>
        <w:rPr>
          <w:spacing w:val="-10"/>
        </w:rPr>
        <w:t xml:space="preserve"> </w:t>
      </w:r>
      <w:r>
        <w:t>"Plural</w:t>
      </w:r>
      <w:r>
        <w:rPr>
          <w:spacing w:val="-6"/>
        </w:rPr>
        <w:t xml:space="preserve"> </w:t>
      </w:r>
      <w:r>
        <w:rPr>
          <w:spacing w:val="-4"/>
        </w:rPr>
        <w:t>Noun"</w:t>
      </w:r>
    </w:p>
    <w:p w14:paraId="58604BF4">
      <w:pPr>
        <w:pStyle w:val="5"/>
        <w:spacing w:before="252"/>
        <w:ind w:left="0"/>
      </w:pPr>
    </w:p>
    <w:p w14:paraId="7C73FD1E">
      <w:pPr>
        <w:pStyle w:val="5"/>
        <w:ind w:left="581"/>
      </w:pPr>
      <w:r>
        <w:t xml:space="preserve">if </w:t>
      </w:r>
      <w:r>
        <w:rPr>
          <w:spacing w:val="-2"/>
        </w:rPr>
        <w:t>word.endswith("ies"):</w:t>
      </w:r>
    </w:p>
    <w:p w14:paraId="6CEFA791">
      <w:pPr>
        <w:pStyle w:val="5"/>
        <w:spacing w:before="127"/>
        <w:ind w:left="802"/>
      </w:pPr>
      <w:r>
        <w:t>return</w:t>
      </w:r>
      <w:r>
        <w:rPr>
          <w:spacing w:val="-4"/>
        </w:rPr>
        <w:t xml:space="preserve"> </w:t>
      </w:r>
      <w:r>
        <w:t>word[:-3]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"y",</w:t>
      </w:r>
      <w:r>
        <w:rPr>
          <w:spacing w:val="-7"/>
        </w:rPr>
        <w:t xml:space="preserve"> </w:t>
      </w:r>
      <w:r>
        <w:t>"Plural</w:t>
      </w:r>
      <w:r>
        <w:rPr>
          <w:spacing w:val="-2"/>
        </w:rPr>
        <w:t xml:space="preserve"> </w:t>
      </w:r>
      <w:r>
        <w:rPr>
          <w:spacing w:val="-4"/>
        </w:rPr>
        <w:t>Noun"</w:t>
      </w:r>
    </w:p>
    <w:p w14:paraId="1C0A4732">
      <w:pPr>
        <w:pStyle w:val="5"/>
        <w:ind w:left="0"/>
      </w:pPr>
    </w:p>
    <w:p w14:paraId="74CBD13E">
      <w:pPr>
        <w:pStyle w:val="5"/>
        <w:spacing w:before="1"/>
        <w:ind w:left="0"/>
      </w:pPr>
    </w:p>
    <w:p w14:paraId="778CA433">
      <w:pPr>
        <w:pStyle w:val="5"/>
        <w:spacing w:line="360" w:lineRule="auto"/>
        <w:ind w:left="802" w:right="4975" w:hanging="221"/>
      </w:pPr>
      <w:r>
        <w:t>if</w:t>
      </w:r>
      <w:r>
        <w:rPr>
          <w:spacing w:val="-9"/>
        </w:rPr>
        <w:t xml:space="preserve"> </w:t>
      </w:r>
      <w:r>
        <w:t>word.endswith(("boxes",</w:t>
      </w:r>
      <w:r>
        <w:rPr>
          <w:spacing w:val="-12"/>
        </w:rPr>
        <w:t xml:space="preserve"> </w:t>
      </w:r>
      <w:r>
        <w:t>"classes",</w:t>
      </w:r>
      <w:r>
        <w:rPr>
          <w:spacing w:val="-9"/>
        </w:rPr>
        <w:t xml:space="preserve"> </w:t>
      </w:r>
      <w:r>
        <w:t>"buses",</w:t>
      </w:r>
      <w:r>
        <w:rPr>
          <w:spacing w:val="-12"/>
        </w:rPr>
        <w:t xml:space="preserve"> </w:t>
      </w:r>
      <w:r>
        <w:t>"watches")): return word[:-2], "Plural Noun"</w:t>
      </w:r>
    </w:p>
    <w:p w14:paraId="1701E4A2">
      <w:pPr>
        <w:pStyle w:val="5"/>
        <w:spacing w:after="0" w:line="360" w:lineRule="auto"/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2FE7125C">
      <w:pPr>
        <w:pStyle w:val="5"/>
        <w:spacing w:before="67"/>
        <w:ind w:left="581"/>
      </w:pPr>
      <w:r>
        <w:t xml:space="preserve">if </w:t>
      </w:r>
      <w:r>
        <w:rPr>
          <w:spacing w:val="-2"/>
        </w:rPr>
        <w:t>word.endswith("es"):</w:t>
      </w:r>
    </w:p>
    <w:p w14:paraId="143F7CD4">
      <w:pPr>
        <w:pStyle w:val="5"/>
        <w:spacing w:before="126"/>
        <w:ind w:left="802"/>
      </w:pPr>
      <w:r>
        <w:t>return</w:t>
      </w:r>
      <w:r>
        <w:rPr>
          <w:spacing w:val="-8"/>
        </w:rPr>
        <w:t xml:space="preserve"> </w:t>
      </w:r>
      <w:r>
        <w:t>word[:-2],</w:t>
      </w:r>
      <w:r>
        <w:rPr>
          <w:spacing w:val="-6"/>
        </w:rPr>
        <w:t xml:space="preserve"> </w:t>
      </w:r>
      <w:r>
        <w:t>"Plural</w:t>
      </w:r>
      <w:r>
        <w:rPr>
          <w:spacing w:val="-5"/>
        </w:rPr>
        <w:t xml:space="preserve"> </w:t>
      </w:r>
      <w:r>
        <w:rPr>
          <w:spacing w:val="-2"/>
        </w:rPr>
        <w:t>Noun"</w:t>
      </w:r>
    </w:p>
    <w:p w14:paraId="646D2628">
      <w:pPr>
        <w:pStyle w:val="5"/>
        <w:ind w:left="0"/>
      </w:pPr>
    </w:p>
    <w:p w14:paraId="44C20071">
      <w:pPr>
        <w:pStyle w:val="5"/>
        <w:ind w:left="0"/>
      </w:pPr>
    </w:p>
    <w:p w14:paraId="21194B53">
      <w:pPr>
        <w:pStyle w:val="5"/>
        <w:ind w:left="581"/>
      </w:pPr>
      <w:r>
        <w:t xml:space="preserve">if </w:t>
      </w:r>
      <w:r>
        <w:rPr>
          <w:spacing w:val="-2"/>
        </w:rPr>
        <w:t>word.endswith("s"):</w:t>
      </w:r>
    </w:p>
    <w:p w14:paraId="502B1E34">
      <w:pPr>
        <w:pStyle w:val="5"/>
        <w:spacing w:before="126" w:line="720" w:lineRule="auto"/>
        <w:ind w:left="581" w:right="7057" w:firstLine="220"/>
      </w:pPr>
      <w:r>
        <w:t>return</w:t>
      </w:r>
      <w:r>
        <w:rPr>
          <w:spacing w:val="-13"/>
        </w:rPr>
        <w:t xml:space="preserve"> </w:t>
      </w:r>
      <w:r>
        <w:t>word[:-1],</w:t>
      </w:r>
      <w:r>
        <w:rPr>
          <w:spacing w:val="-13"/>
        </w:rPr>
        <w:t xml:space="preserve"> </w:t>
      </w:r>
      <w:r>
        <w:t>"Plural</w:t>
      </w:r>
      <w:r>
        <w:rPr>
          <w:spacing w:val="-12"/>
        </w:rPr>
        <w:t xml:space="preserve"> </w:t>
      </w:r>
      <w:r>
        <w:t>Noun" return word, "Singular"</w:t>
      </w:r>
    </w:p>
    <w:p w14:paraId="54665DE0">
      <w:pPr>
        <w:pStyle w:val="5"/>
        <w:spacing w:before="2"/>
      </w:pPr>
      <w:r>
        <w:t>words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["cars",</w:t>
      </w:r>
      <w:r>
        <w:rPr>
          <w:spacing w:val="-4"/>
        </w:rPr>
        <w:t xml:space="preserve"> </w:t>
      </w:r>
      <w:r>
        <w:t>"boxes",</w:t>
      </w:r>
      <w:r>
        <w:rPr>
          <w:spacing w:val="-8"/>
        </w:rPr>
        <w:t xml:space="preserve"> </w:t>
      </w:r>
      <w:r>
        <w:t>"cities",</w:t>
      </w:r>
      <w:r>
        <w:rPr>
          <w:spacing w:val="-7"/>
        </w:rPr>
        <w:t xml:space="preserve"> </w:t>
      </w:r>
      <w:r>
        <w:t>"children",</w:t>
      </w:r>
      <w:r>
        <w:rPr>
          <w:spacing w:val="-7"/>
        </w:rPr>
        <w:t xml:space="preserve"> </w:t>
      </w:r>
      <w:r>
        <w:rPr>
          <w:spacing w:val="-2"/>
        </w:rPr>
        <w:t>"books"]</w:t>
      </w:r>
    </w:p>
    <w:p w14:paraId="44A53E3E">
      <w:pPr>
        <w:pStyle w:val="5"/>
        <w:spacing w:before="252"/>
        <w:ind w:left="0"/>
      </w:pPr>
    </w:p>
    <w:p w14:paraId="0B12275D">
      <w:pPr>
        <w:pStyle w:val="5"/>
      </w:pPr>
      <w:r>
        <w:t>for w</w:t>
      </w:r>
      <w:r>
        <w:rPr>
          <w:spacing w:val="-4"/>
        </w:rPr>
        <w:t xml:space="preserve"> </w:t>
      </w:r>
      <w:r>
        <w:t xml:space="preserve">in </w:t>
      </w:r>
      <w:r>
        <w:rPr>
          <w:spacing w:val="-2"/>
        </w:rPr>
        <w:t>words:</w:t>
      </w:r>
    </w:p>
    <w:p w14:paraId="5B2BE3AD">
      <w:pPr>
        <w:pStyle w:val="5"/>
        <w:spacing w:before="127"/>
        <w:ind w:left="581"/>
      </w:pPr>
      <w:r>
        <w:t>print(w,</w:t>
      </w:r>
      <w:r>
        <w:rPr>
          <w:spacing w:val="-5"/>
        </w:rPr>
        <w:t xml:space="preserve"> </w:t>
      </w:r>
      <w:r>
        <w:t>"-&gt;",</w:t>
      </w:r>
      <w:r>
        <w:rPr>
          <w:spacing w:val="-5"/>
        </w:rPr>
        <w:t xml:space="preserve"> </w:t>
      </w:r>
      <w:r>
        <w:rPr>
          <w:spacing w:val="-2"/>
        </w:rPr>
        <w:t>parser(w))</w:t>
      </w:r>
    </w:p>
    <w:p w14:paraId="6FC803B0">
      <w:pPr>
        <w:pStyle w:val="2"/>
        <w:spacing w:before="126"/>
        <w:ind w:left="360"/>
      </w:pP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14:paraId="78ABF180">
      <w:pPr>
        <w:pStyle w:val="5"/>
        <w:spacing w:before="126" w:line="360" w:lineRule="auto"/>
        <w:ind w:right="7492"/>
      </w:pPr>
      <w:r>
        <w:t>cars -&gt; ('car', 'Plural Noun')</w:t>
      </w:r>
      <w:r>
        <w:rPr>
          <w:spacing w:val="40"/>
        </w:rPr>
        <w:t xml:space="preserve"> </w:t>
      </w:r>
      <w:r>
        <w:t>boxes -&gt; ('box', 'Plural Noun') cities -&gt; ('city', 'Plural Noun') children</w:t>
      </w:r>
      <w:r>
        <w:rPr>
          <w:spacing w:val="-9"/>
        </w:rPr>
        <w:t xml:space="preserve"> </w:t>
      </w:r>
      <w:r>
        <w:t>-&gt;</w:t>
      </w:r>
      <w:r>
        <w:rPr>
          <w:spacing w:val="-10"/>
        </w:rPr>
        <w:t xml:space="preserve"> </w:t>
      </w:r>
      <w:r>
        <w:t>('child',</w:t>
      </w:r>
      <w:r>
        <w:rPr>
          <w:spacing w:val="-10"/>
        </w:rPr>
        <w:t xml:space="preserve"> </w:t>
      </w:r>
      <w:r>
        <w:t>'Plural</w:t>
      </w:r>
      <w:r>
        <w:rPr>
          <w:spacing w:val="-11"/>
        </w:rPr>
        <w:t xml:space="preserve"> </w:t>
      </w:r>
      <w:r>
        <w:t>Noun') books -&gt; ('book', 'Plural Noun')</w:t>
      </w:r>
    </w:p>
    <w:p w14:paraId="2E476C75">
      <w:pPr>
        <w:pStyle w:val="5"/>
        <w:spacing w:before="8"/>
        <w:ind w:left="0"/>
        <w:rPr>
          <w:sz w:val="12"/>
        </w:rPr>
      </w:pPr>
      <w:r>
        <w:rPr>
          <w:sz w:val="12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107950</wp:posOffset>
                </wp:positionV>
                <wp:extent cx="6402070" cy="20955"/>
                <wp:effectExtent l="0" t="0" r="0" b="0"/>
                <wp:wrapTopAndBottom/>
                <wp:docPr id="75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"/>
                                </a:lnTo>
                                <a:lnTo>
                                  <a:pt x="0" y="3810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39902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761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3990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17525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pt;margin-top:8.5pt;height:1.65pt;width:504.1pt;mso-position-horizontal-relative:page;mso-wrap-distance-bottom:0pt;mso-wrap-distance-top:0pt;z-index:-251650048;mso-width-relative:page;mso-height-relative:page;" coordsize="6402070,20955" o:gfxdata="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">
                <o:lock v:ext="edit" aspectratio="f"/>
                <v:shape id="Graphic 76" o:spid="_x0000_s1026" o:spt="100" style="position:absolute;left:0;top:0;height:19685;width:6400800;" fillcolor="#9F9F9F" filled="t" stroked="f" coordsize="6400800,19685" o:gfxdata="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EluqvQAA&#10;ANsAAAAPAAAAAAAAAAEAIAAAACIAAABkcnMvZG93bnJldi54bWxQSwECFAAUAAAACACHTuJAMy8F&#10;njsAAAA5AAAAEAAAAAAAAAABACAAAAAMAQAAZHJzL3NoYXBleG1sLnhtbFBLBQYAAAAABgAGAFsB&#10;AAC2AwAAAAA=&#10;" path="m6400800,0l0,0,0,762,0,3810,0,19685,6400800,19685,6400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6399021;top:761;height:3175;width:3175;" fillcolor="#E2E2E2" filled="t" stroked="f" coordsize="3175,3175" o:gfxdata="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Vx3nLsAAADb&#10;AAAADwAAAAAAAAABACAAAAAiAAAAZHJzL2Rvd25yZXYueG1sUEsBAhQAFAAAAAgAh07iQDMvBZ47&#10;AAAAOQAAABAAAAAAAAAAAQAgAAAACgEAAGRycy9zaGFwZXhtbC54bWxQSwUGAAAAAAYABgBbAQAA&#10;tA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0;top:761;height:17145;width:6402070;" fillcolor="#9F9F9F" filled="t" stroked="f" coordsize="6402070,17145" o:gfxdata="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JEbuLgAAADbAAAA&#10;DwAAAAAAAAABACAAAAAiAAAAZHJzL2Rvd25yZXYueG1sUEsBAhQAFAAAAAgAh07iQDMvBZ47AAAA&#10;OQAAABAAAAAAAAAAAQAgAAAABwEAAGRycy9zaGFwZXhtbC54bWxQSwUGAAAAAAYABgBbAQAAsQMA&#10;AAAA&#10;" path="m3048,3060l0,3060,0,16764,3048,16764,3048,3060xem6402057,0l6399022,0,6399022,3048,6402057,3048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6399021;top:3810;height:13970;width:3175;" fillcolor="#E2E2E2" filled="t" stroked="f" coordsize="3175,13970" o:gfxdata="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T8g74A&#10;AADbAAAADwAAAAAAAAABACAAAAAiAAAAZHJzL2Rvd25yZXYueG1sUEsBAhQAFAAAAAgAh07iQDMv&#10;BZ47AAAAOQAAABAAAAAAAAAAAQAgAAAADQEAAGRycy9zaGFwZXhtbC54bWxQSwUGAAAAAAYABgBb&#10;AQAAtwMAAAAA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0;top:17525;height:3175;width:3175;" fillcolor="#9F9F9F" filled="t" stroked="f" coordsize="3175,3175" o:gfxdata="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X2BHK2AAAA2wAAAA8A&#10;AAAAAAAAAQAgAAAAIgAAAGRycy9kb3ducmV2LnhtbFBLAQIUABQAAAAIAIdO4kAzLwWeOwAAADkA&#10;AAAQAAAAAAAAAAEAIAAAAAUBAABkcnMvc2hhcGV4bWwueG1sUEsFBgAAAAAGAAYAWwEAAK8DAAAA&#10;AA==&#10;" path="m3048,0l0,0,0,3048,3048,3048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1" o:spid="_x0000_s1026" o:spt="100" style="position:absolute;left:0;top:17525;height:3175;width:6402070;" fillcolor="#E2E2E2" filled="t" stroked="f" coordsize="6402070,3175" o:gfxdata="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dXQL4A&#10;AADbAAAADwAAAAAAAAABACAAAAAiAAAAZHJzL2Rvd25yZXYueG1sUEsBAhQAFAAAAAgAh07iQDMv&#10;BZ47AAAAOQAAABAAAAAAAAAAAQAgAAAADQEAAGRycy9zaGFwZXhtbC54bWxQSwUGAAAAAAYABgBb&#10;AQAAtwMAAAAA&#10;" path="m6402057,0l6399022,0,3048,0,0,0,0,3048,3048,3048,6399022,3048,6402057,3048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312C46C">
      <w:pPr>
        <w:pStyle w:val="2"/>
        <w:numPr>
          <w:ilvl w:val="0"/>
          <w:numId w:val="14"/>
        </w:numPr>
        <w:tabs>
          <w:tab w:val="left" w:pos="580"/>
        </w:tabs>
        <w:spacing w:before="178" w:after="0" w:line="240" w:lineRule="auto"/>
        <w:ind w:left="580" w:right="0" w:hanging="220"/>
        <w:jc w:val="left"/>
      </w:pPr>
      <w:r>
        <w:t>WordNet</w:t>
      </w:r>
      <w:r>
        <w:rPr>
          <w:spacing w:val="-8"/>
        </w:rPr>
        <w:t xml:space="preserve"> </w:t>
      </w:r>
      <w:r>
        <w:rPr>
          <w:spacing w:val="-2"/>
        </w:rPr>
        <w:t>Experiment</w:t>
      </w:r>
    </w:p>
    <w:p w14:paraId="78110843">
      <w:pPr>
        <w:pStyle w:val="5"/>
        <w:spacing w:before="127"/>
      </w:pPr>
      <w:r>
        <w:t>Install/download</w:t>
      </w:r>
      <w:r>
        <w:rPr>
          <w:spacing w:val="-12"/>
        </w:rPr>
        <w:t xml:space="preserve"> </w:t>
      </w:r>
      <w:r>
        <w:rPr>
          <w:spacing w:val="-2"/>
        </w:rPr>
        <w:t>WordNet:</w:t>
      </w:r>
    </w:p>
    <w:p w14:paraId="31A58335">
      <w:pPr>
        <w:pStyle w:val="5"/>
        <w:spacing w:before="126" w:line="360" w:lineRule="auto"/>
        <w:ind w:right="8021"/>
      </w:pPr>
      <w:r>
        <w:t xml:space="preserve">import nltk </w:t>
      </w:r>
      <w:r>
        <w:rPr>
          <w:spacing w:val="-2"/>
        </w:rPr>
        <w:t>nltk.download("wordnet") Then:</w:t>
      </w:r>
    </w:p>
    <w:p w14:paraId="07CEFF6F">
      <w:pPr>
        <w:pStyle w:val="5"/>
        <w:spacing w:line="252" w:lineRule="exact"/>
      </w:pPr>
      <w:r>
        <w:t>from</w:t>
      </w:r>
      <w:r>
        <w:rPr>
          <w:spacing w:val="-5"/>
        </w:rPr>
        <w:t xml:space="preserve"> </w:t>
      </w:r>
      <w:r>
        <w:t>nltk.corpus</w:t>
      </w:r>
      <w:r>
        <w:rPr>
          <w:spacing w:val="-6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t>wordnet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wn</w:t>
      </w:r>
    </w:p>
    <w:p w14:paraId="7C2BF078">
      <w:pPr>
        <w:pStyle w:val="5"/>
        <w:ind w:left="0"/>
      </w:pPr>
    </w:p>
    <w:p w14:paraId="5D06B5CE">
      <w:pPr>
        <w:pStyle w:val="5"/>
        <w:spacing w:before="2"/>
        <w:ind w:left="0"/>
      </w:pPr>
    </w:p>
    <w:p w14:paraId="2A14C045">
      <w:pPr>
        <w:pStyle w:val="5"/>
      </w:pPr>
      <w:r>
        <w:t>words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["cars",</w:t>
      </w:r>
      <w:r>
        <w:rPr>
          <w:spacing w:val="-4"/>
        </w:rPr>
        <w:t xml:space="preserve"> </w:t>
      </w:r>
      <w:r>
        <w:t>"boxes",</w:t>
      </w:r>
      <w:r>
        <w:rPr>
          <w:spacing w:val="-8"/>
        </w:rPr>
        <w:t xml:space="preserve"> </w:t>
      </w:r>
      <w:r>
        <w:t>"cities",</w:t>
      </w:r>
      <w:r>
        <w:rPr>
          <w:spacing w:val="-7"/>
        </w:rPr>
        <w:t xml:space="preserve"> </w:t>
      </w:r>
      <w:r>
        <w:t>"children",</w:t>
      </w:r>
      <w:r>
        <w:rPr>
          <w:spacing w:val="-7"/>
        </w:rPr>
        <w:t xml:space="preserve"> </w:t>
      </w:r>
      <w:r>
        <w:rPr>
          <w:spacing w:val="-2"/>
        </w:rPr>
        <w:t>"books"]</w:t>
      </w:r>
    </w:p>
    <w:p w14:paraId="051CD1E9">
      <w:pPr>
        <w:pStyle w:val="5"/>
        <w:ind w:left="0"/>
      </w:pPr>
    </w:p>
    <w:p w14:paraId="612C2D2F">
      <w:pPr>
        <w:pStyle w:val="5"/>
        <w:ind w:left="0"/>
      </w:pPr>
    </w:p>
    <w:p w14:paraId="22EEFB8B">
      <w:pPr>
        <w:pStyle w:val="5"/>
      </w:pPr>
      <w:r>
        <w:t>for w</w:t>
      </w:r>
      <w:r>
        <w:rPr>
          <w:spacing w:val="-4"/>
        </w:rPr>
        <w:t xml:space="preserve"> </w:t>
      </w:r>
      <w:r>
        <w:t xml:space="preserve">in </w:t>
      </w:r>
      <w:r>
        <w:rPr>
          <w:spacing w:val="-2"/>
        </w:rPr>
        <w:t>words:</w:t>
      </w:r>
    </w:p>
    <w:p w14:paraId="22CD77E4">
      <w:pPr>
        <w:pStyle w:val="5"/>
        <w:spacing w:before="126" w:line="360" w:lineRule="auto"/>
        <w:ind w:left="581" w:right="6321"/>
      </w:pPr>
      <w:r>
        <w:t>synsets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wn.synsets(w,</w:t>
      </w:r>
      <w:r>
        <w:rPr>
          <w:spacing w:val="-13"/>
        </w:rPr>
        <w:t xml:space="preserve"> </w:t>
      </w:r>
      <w:r>
        <w:t>pos=wn.NOUN) print(w, "-&gt;", synsets[:1])</w:t>
      </w:r>
    </w:p>
    <w:p w14:paraId="55E67DBB">
      <w:pPr>
        <w:pStyle w:val="5"/>
        <w:spacing w:line="252" w:lineRule="exact"/>
      </w:pPr>
      <w:r>
        <w:t>WordNet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external</w:t>
      </w:r>
      <w:r>
        <w:rPr>
          <w:spacing w:val="-1"/>
        </w:rPr>
        <w:t xml:space="preserve"> </w:t>
      </w:r>
      <w:r>
        <w:t>lexical</w:t>
      </w:r>
      <w:r>
        <w:rPr>
          <w:spacing w:val="-2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words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recognized</w:t>
      </w:r>
      <w:r>
        <w:rPr>
          <w:spacing w:val="-6"/>
        </w:rPr>
        <w:t xml:space="preserve"> </w:t>
      </w:r>
      <w:r>
        <w:t>as</w:t>
      </w:r>
      <w:r>
        <w:rPr>
          <w:spacing w:val="-2"/>
        </w:rPr>
        <w:t xml:space="preserve"> nouns.</w:t>
      </w:r>
    </w:p>
    <w:p w14:paraId="569220F1">
      <w:pPr>
        <w:pStyle w:val="5"/>
        <w:spacing w:before="39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186055</wp:posOffset>
                </wp:positionV>
                <wp:extent cx="6402070" cy="21590"/>
                <wp:effectExtent l="0" t="0" r="0" b="0"/>
                <wp:wrapTopAndBottom/>
                <wp:docPr id="82" name="Group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1590"/>
                          <a:chOff x="0" y="0"/>
                          <a:chExt cx="6402070" cy="2159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64008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032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6"/>
                                </a:lnTo>
                                <a:lnTo>
                                  <a:pt x="0" y="4572"/>
                                </a:lnTo>
                                <a:lnTo>
                                  <a:pt x="0" y="20320"/>
                                </a:lnTo>
                                <a:lnTo>
                                  <a:pt x="6400800" y="2032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399021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536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6399021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18300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pt;margin-top:14.65pt;height:1.7pt;width:504.1pt;mso-position-horizontal-relative:page;mso-wrap-distance-bottom:0pt;mso-wrap-distance-top:0pt;z-index:-251650048;mso-width-relative:page;mso-height-relative:page;" coordsize="6402070,21590" o:gfxdata="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">
                <o:lock v:ext="edit" aspectratio="f"/>
                <v:shape id="Graphic 83" o:spid="_x0000_s1026" o:spt="100" style="position:absolute;left:0;top:0;height:20320;width:6400800;" fillcolor="#9F9F9F" filled="t" stroked="f" coordsize="6400800,20320" o:gfxdata="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O/6Um/&#10;AAAA2wAAAA8AAAAAAAAAAQAgAAAAIgAAAGRycy9kb3ducmV2LnhtbFBLAQIUABQAAAAIAIdO4kAz&#10;LwWeOwAAADkAAAAQAAAAAAAAAAEAIAAAAA4BAABkcnMvc2hhcGV4bWwueG1sUEsFBgAAAAAGAAYA&#10;WwEAALgDAAAAAA==&#10;" path="m6400800,0l0,0,0,1536,0,4572,0,20320,6400800,20320,6400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6399021;top:1524;height:3175;width:3175;" fillcolor="#E2E2E2" filled="t" stroked="f" coordsize="3175,3175" o:gfxdata="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FuZzL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0;top:1536;height:17145;width:6402070;" fillcolor="#9F9F9F" filled="t" stroked="f" coordsize="6402070,17145" o:gfxdata="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RcQBvQAA&#10;ANsAAAAPAAAAAAAAAAEAIAAAACIAAABkcnMvZG93bnJldi54bWxQSwECFAAUAAAACACHTuJAMy8F&#10;njsAAAA5AAAAEAAAAAAAAAABACAAAAAMAQAAZHJzL3NoYXBleG1sLnhtbFBLBQYAAAAABgAGAFsB&#10;AAC2AwAAAAA=&#10;" path="m3048,3035l0,3035,0,16751,3048,16751,3048,3035xem6402057,0l6399022,0,6399022,3035,6402057,3035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6" o:spid="_x0000_s1026" o:spt="100" style="position:absolute;left:6399021;top:4572;height:13970;width:3175;" fillcolor="#E2E2E2" filled="t" stroked="f" coordsize="3175,13970" o:gfxdata="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jhjWvQAA&#10;ANsAAAAPAAAAAAAAAAEAIAAAACIAAABkcnMvZG93bnJldi54bWxQSwECFAAUAAAACACHTuJAMy8F&#10;njsAAAA5AAAAEAAAAAAAAAABACAAAAAMAQAAZHJzL3NoYXBleG1sLnhtbFBLBQYAAAAABgAGAFsB&#10;AAC2AwAAAAA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" o:spid="_x0000_s1026" o:spt="100" style="position:absolute;left:0;top:18288;height:3175;width:3175;" fillcolor="#9F9F9F" filled="t" stroked="f" coordsize="3175,3175" o:gfxdata="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ofnAa5AAAA2wAA&#10;AA8AAAAAAAAAAQAgAAAAIgAAAGRycy9kb3ducmV2LnhtbFBLAQIUABQAAAAIAIdO4kAzLwWeOwAA&#10;ADkAAAAQAAAAAAAAAAEAIAAAAAgBAABkcnMvc2hhcGV4bWwueG1sUEsFBgAAAAAGAAYAWwEAALID&#10;AAAAAA==&#10;" path="m3048,0l0,0,0,3047,3048,3047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0;top:18300;height:3175;width:6402070;" fillcolor="#E2E2E2" filled="t" stroked="f" coordsize="6402070,3175" o:gfxdata="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Ejf7dtwAAANsAAAAP&#10;AAAAAAAAAAEAIAAAACIAAABkcnMvZG93bnJldi54bWxQSwECFAAUAAAACACHTuJAMy8FnjsAAAA5&#10;AAAAEAAAAAAAAAABACAAAAAGAQAAZHJzL3NoYXBleG1sLnhtbFBLBQYAAAAABgAGAFsBAACwAwAA&#10;AAA=&#10;" path="m6402057,0l6399022,0,3048,0,0,0,0,3035,3048,3035,6399022,3035,6402057,3035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9151EFA">
      <w:pPr>
        <w:pStyle w:val="2"/>
        <w:numPr>
          <w:ilvl w:val="0"/>
          <w:numId w:val="14"/>
        </w:numPr>
        <w:tabs>
          <w:tab w:val="left" w:pos="580"/>
        </w:tabs>
        <w:spacing w:before="178" w:after="0" w:line="240" w:lineRule="auto"/>
        <w:ind w:left="580" w:right="0" w:hanging="220"/>
        <w:jc w:val="left"/>
      </w:pPr>
      <w:r>
        <w:t>Original</w:t>
      </w:r>
      <w:r>
        <w:rPr>
          <w:spacing w:val="-6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Corrected</w:t>
      </w:r>
      <w:r>
        <w:rPr>
          <w:spacing w:val="-6"/>
        </w:rPr>
        <w:t xml:space="preserve"> </w:t>
      </w:r>
      <w:r>
        <w:rPr>
          <w:spacing w:val="-2"/>
        </w:rPr>
        <w:t>Output</w:t>
      </w:r>
    </w:p>
    <w:p w14:paraId="5E4A74CF">
      <w:pPr>
        <w:pStyle w:val="5"/>
        <w:spacing w:before="8"/>
        <w:ind w:left="0"/>
        <w:rPr>
          <w:b/>
          <w:sz w:val="15"/>
        </w:rPr>
      </w:pPr>
    </w:p>
    <w:tbl>
      <w:tblPr>
        <w:tblStyle w:val="4"/>
        <w:tblW w:w="0" w:type="auto"/>
        <w:tblInd w:w="36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6"/>
        <w:gridCol w:w="1285"/>
        <w:gridCol w:w="1380"/>
      </w:tblGrid>
      <w:tr w14:paraId="6FB88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716" w:type="dxa"/>
          </w:tcPr>
          <w:p w14:paraId="78D77E4B">
            <w:pPr>
              <w:pStyle w:val="9"/>
              <w:spacing w:line="244" w:lineRule="exact"/>
              <w:ind w:left="50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4"/>
                <w:sz w:val="22"/>
              </w:rPr>
              <w:t>Word</w:t>
            </w:r>
          </w:p>
        </w:tc>
        <w:tc>
          <w:tcPr>
            <w:tcW w:w="1285" w:type="dxa"/>
          </w:tcPr>
          <w:p w14:paraId="7CFA5318">
            <w:pPr>
              <w:pStyle w:val="9"/>
              <w:spacing w:line="244" w:lineRule="exact"/>
              <w:ind w:left="114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Original</w:t>
            </w:r>
          </w:p>
        </w:tc>
        <w:tc>
          <w:tcPr>
            <w:tcW w:w="1380" w:type="dxa"/>
          </w:tcPr>
          <w:p w14:paraId="1712B634">
            <w:pPr>
              <w:pStyle w:val="9"/>
              <w:spacing w:line="244" w:lineRule="exact"/>
              <w:ind w:left="375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Corrected</w:t>
            </w:r>
          </w:p>
        </w:tc>
      </w:tr>
      <w:tr w14:paraId="5D2E2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716" w:type="dxa"/>
          </w:tcPr>
          <w:p w14:paraId="7940C4DB">
            <w:pPr>
              <w:pStyle w:val="9"/>
              <w:spacing w:before="8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sz w:val="22"/>
              </w:rPr>
              <w:t>cars</w:t>
            </w:r>
          </w:p>
        </w:tc>
        <w:tc>
          <w:tcPr>
            <w:tcW w:w="1285" w:type="dxa"/>
          </w:tcPr>
          <w:p w14:paraId="13448EB0">
            <w:pPr>
              <w:pStyle w:val="9"/>
              <w:spacing w:before="88"/>
              <w:ind w:left="114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ca</w:t>
            </w:r>
          </w:p>
        </w:tc>
        <w:tc>
          <w:tcPr>
            <w:tcW w:w="1380" w:type="dxa"/>
          </w:tcPr>
          <w:p w14:paraId="4CADD800">
            <w:pPr>
              <w:pStyle w:val="9"/>
              <w:spacing w:before="88"/>
              <w:ind w:left="375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car</w:t>
            </w:r>
          </w:p>
        </w:tc>
      </w:tr>
      <w:tr w14:paraId="2DC3E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716" w:type="dxa"/>
          </w:tcPr>
          <w:p w14:paraId="16DF3078">
            <w:pPr>
              <w:pStyle w:val="9"/>
              <w:spacing w:before="88" w:line="233" w:lineRule="exact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boxes</w:t>
            </w:r>
          </w:p>
        </w:tc>
        <w:tc>
          <w:tcPr>
            <w:tcW w:w="1285" w:type="dxa"/>
          </w:tcPr>
          <w:p w14:paraId="20C8B903">
            <w:pPr>
              <w:pStyle w:val="9"/>
              <w:spacing w:before="88" w:line="233" w:lineRule="exact"/>
              <w:ind w:left="114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box</w:t>
            </w:r>
          </w:p>
        </w:tc>
        <w:tc>
          <w:tcPr>
            <w:tcW w:w="1380" w:type="dxa"/>
          </w:tcPr>
          <w:p w14:paraId="5827554B">
            <w:pPr>
              <w:pStyle w:val="9"/>
              <w:spacing w:before="88" w:line="233" w:lineRule="exact"/>
              <w:ind w:left="375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box</w:t>
            </w:r>
          </w:p>
        </w:tc>
      </w:tr>
    </w:tbl>
    <w:p w14:paraId="1FFA9C01">
      <w:pPr>
        <w:pStyle w:val="9"/>
        <w:spacing w:after="0" w:line="233" w:lineRule="exact"/>
        <w:rPr>
          <w:rFonts w:ascii="Times New Roman"/>
          <w:sz w:val="22"/>
        </w:rPr>
        <w:sectPr>
          <w:pgSz w:w="12240" w:h="15840"/>
          <w:pgMar w:top="740" w:right="720" w:bottom="280" w:left="720" w:header="720" w:footer="720" w:gutter="0"/>
          <w:cols w:space="720" w:num="1"/>
        </w:sectPr>
      </w:pPr>
    </w:p>
    <w:p w14:paraId="18F03E83">
      <w:pPr>
        <w:pStyle w:val="2"/>
        <w:tabs>
          <w:tab w:val="left" w:pos="1185"/>
          <w:tab w:val="left" w:pos="2731"/>
        </w:tabs>
        <w:spacing w:before="71"/>
        <w:ind w:left="405"/>
      </w:pPr>
      <w:r>
        <w:rPr>
          <w:spacing w:val="-4"/>
        </w:rPr>
        <w:t>Word</w:t>
      </w:r>
      <w:r>
        <w:tab/>
      </w:r>
      <w:r>
        <w:rPr>
          <w:spacing w:val="-2"/>
        </w:rPr>
        <w:t>Original</w:t>
      </w:r>
      <w:r>
        <w:tab/>
      </w:r>
      <w:r>
        <w:rPr>
          <w:spacing w:val="-2"/>
        </w:rPr>
        <w:t>Corrected</w:t>
      </w:r>
    </w:p>
    <w:p w14:paraId="2A26CAD1">
      <w:pPr>
        <w:pStyle w:val="5"/>
        <w:tabs>
          <w:tab w:val="left" w:pos="1185"/>
          <w:tab w:val="left" w:pos="2731"/>
        </w:tabs>
        <w:spacing w:before="186" w:line="417" w:lineRule="auto"/>
        <w:ind w:left="405" w:right="7057"/>
      </w:pPr>
      <w:r>
        <w:rPr>
          <w:spacing w:val="-2"/>
        </w:rPr>
        <w:t>cities</w:t>
      </w:r>
      <w:r>
        <w:tab/>
      </w:r>
      <w:r>
        <w:rPr>
          <w:spacing w:val="-4"/>
        </w:rPr>
        <w:t>cit</w:t>
      </w:r>
      <w:r>
        <w:tab/>
      </w:r>
      <w:r>
        <w:rPr>
          <w:spacing w:val="-4"/>
        </w:rPr>
        <w:t xml:space="preserve">city </w:t>
      </w:r>
      <w:r>
        <w:t>children</w:t>
      </w:r>
      <w:r>
        <w:rPr>
          <w:spacing w:val="-6"/>
        </w:rPr>
        <w:t xml:space="preserve"> </w:t>
      </w:r>
      <w:r>
        <w:t>children</w:t>
      </w:r>
      <w:r>
        <w:rPr>
          <w:spacing w:val="-8"/>
        </w:rPr>
        <w:t xml:space="preserve"> </w:t>
      </w:r>
      <w:r>
        <w:t>singular</w:t>
      </w:r>
      <w:r>
        <w:rPr>
          <w:spacing w:val="-5"/>
        </w:rPr>
        <w:t xml:space="preserve"> </w:t>
      </w:r>
      <w:r>
        <w:t>child</w:t>
      </w:r>
      <w:r>
        <w:rPr>
          <w:spacing w:val="-8"/>
        </w:rPr>
        <w:t xml:space="preserve"> </w:t>
      </w:r>
      <w:r>
        <w:t xml:space="preserve">plural </w:t>
      </w:r>
      <w:r>
        <w:rPr>
          <w:spacing w:val="-2"/>
        </w:rPr>
        <w:t>books</w:t>
      </w:r>
      <w:r>
        <w:tab/>
      </w:r>
      <w:r>
        <w:rPr>
          <w:spacing w:val="-4"/>
        </w:rPr>
        <w:t>boo</w:t>
      </w:r>
      <w:r>
        <w:tab/>
      </w:r>
      <w:r>
        <w:rPr>
          <w:spacing w:val="-4"/>
        </w:rPr>
        <w:t>book</w:t>
      </w:r>
    </w:p>
    <w:p w14:paraId="0F610565">
      <w:pPr>
        <w:pStyle w:val="5"/>
        <w:spacing w:line="236" w:lineRule="exact"/>
      </w:pPr>
      <w:r>
        <w:t>The</w:t>
      </w:r>
      <w:r>
        <w:rPr>
          <w:spacing w:val="-8"/>
        </w:rPr>
        <w:t xml:space="preserve"> </w:t>
      </w:r>
      <w:r>
        <w:t>corrected</w:t>
      </w:r>
      <w:r>
        <w:rPr>
          <w:spacing w:val="-5"/>
        </w:rPr>
        <w:t xml:space="preserve"> </w:t>
      </w:r>
      <w:r>
        <w:t>parser</w:t>
      </w:r>
      <w:r>
        <w:rPr>
          <w:spacing w:val="-5"/>
        </w:rPr>
        <w:t xml:space="preserve"> </w:t>
      </w:r>
      <w:r>
        <w:t>preserves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actual</w:t>
      </w:r>
      <w:r>
        <w:rPr>
          <w:spacing w:val="-6"/>
        </w:rPr>
        <w:t xml:space="preserve"> </w:t>
      </w:r>
      <w:r>
        <w:t>morphological</w:t>
      </w:r>
      <w:r>
        <w:rPr>
          <w:spacing w:val="-5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much</w:t>
      </w:r>
      <w:r>
        <w:rPr>
          <w:spacing w:val="-5"/>
        </w:rPr>
        <w:t xml:space="preserve"> </w:t>
      </w:r>
      <w:r>
        <w:rPr>
          <w:spacing w:val="-2"/>
        </w:rPr>
        <w:t>better.</w:t>
      </w:r>
    </w:p>
    <w:p w14:paraId="2C53B51D">
      <w:pPr>
        <w:pStyle w:val="5"/>
        <w:spacing w:before="44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189230</wp:posOffset>
                </wp:positionV>
                <wp:extent cx="6402070" cy="20320"/>
                <wp:effectExtent l="0" t="0" r="0" b="0"/>
                <wp:wrapTopAndBottom/>
                <wp:docPr id="89" name="Group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399021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139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3990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16890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pt;margin-top:14.9pt;height:1.6pt;width:504.1pt;mso-position-horizontal-relative:page;mso-wrap-distance-bottom:0pt;mso-wrap-distance-top:0pt;z-index:-251649024;mso-width-relative:page;mso-height-relative:page;" coordsize="6402070,20320" o:gfxdata="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">
                <o:lock v:ext="edit" aspectratio="f"/>
                <v:shape id="Graphic 90" o:spid="_x0000_s1026" o:spt="100" style="position:absolute;left:0;top:0;height:19685;width:6400800;" fillcolor="#9F9F9F" filled="t" stroked="f" coordsize="6400800,19685" o:gfxdata="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u4C/ugAAANsA&#10;AAAPAAAAAAAAAAEAIAAAACIAAABkcnMvZG93bnJldi54bWxQSwECFAAUAAAACACHTuJAMy8FnjsA&#10;AAA5AAAAEAAAAAAAAAABACAAAAAJAQAAZHJzL3NoYXBleG1sLnhtbFBLBQYAAAAABgAGAFsBAACz&#10;AwAAAAA=&#10;" path="m6400800,0l0,0,0,139,0,3175,0,19685,6400800,19685,6400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1" o:spid="_x0000_s1026" o:spt="100" style="position:absolute;left:6399021;top:127;height:3175;width:3175;" fillcolor="#E2E2E2" filled="t" stroked="f" coordsize="3175,3175" o:gfxdata="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fWsib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2" o:spid="_x0000_s1026" o:spt="100" style="position:absolute;left:0;top:139;height:17145;width:6402070;" fillcolor="#9F9F9F" filled="t" stroked="f" coordsize="6402070,17145" o:gfxdata="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dcqovQAA&#10;ANsAAAAPAAAAAAAAAAEAIAAAACIAAABkcnMvZG93bnJldi54bWxQSwECFAAUAAAACACHTuJAMy8F&#10;njsAAAA5AAAAEAAAAAAAAAABACAAAAAMAQAAZHJzL3NoYXBleG1sLnhtbFBLBQYAAAAABgAGAFsB&#10;AAC2AwAAAAA=&#10;" path="m3048,3035l0,3035,0,16751,3048,16751,3048,3035xem6402057,0l6399022,0,6399022,3035,6402057,3035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3" o:spid="_x0000_s1026" o:spt="100" style="position:absolute;left:6399021;top:3175;height:13970;width:3175;" fillcolor="#E2E2E2" filled="t" stroked="f" coordsize="3175,13970" o:gfxdata="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IC2TvQAA&#10;ANsAAAAPAAAAAAAAAAEAIAAAACIAAABkcnMvZG93bnJldi54bWxQSwECFAAUAAAACACHTuJAMy8F&#10;njsAAAA5AAAAEAAAAAAAAAABACAAAAAMAQAAZHJzL3NoYXBleG1sLnhtbFBLBQYAAAAABgAGAFsB&#10;AAC2AwAAAAA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4" o:spid="_x0000_s1026" o:spt="100" style="position:absolute;left:0;top:16890;height:3175;width:3175;" fillcolor="#9F9F9F" filled="t" stroked="f" coordsize="3175,3175" o:gfxdata="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xSUrLsAAADb&#10;AAAADwAAAAAAAAABACAAAAAiAAAAZHJzL2Rvd25yZXYueG1sUEsBAhQAFAAAAAgAh07iQDMvBZ47&#10;AAAAOQAAABAAAAAAAAAAAQAgAAAACgEAAGRycy9zaGFwZXhtbC54bWxQSwUGAAAAAAYABgBbAQAA&#10;tAMAAAAA&#10;" path="m3048,0l0,0,0,3048,3048,3048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5" o:spid="_x0000_s1026" o:spt="100" style="position:absolute;left:0;top:16890;height:3175;width:6402070;" fillcolor="#E2E2E2" filled="t" stroked="f" coordsize="6402070,3175" o:gfxdata="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VceevQAA&#10;ANsAAAAPAAAAAAAAAAEAIAAAACIAAABkcnMvZG93bnJldi54bWxQSwECFAAUAAAACACHTuJAMy8F&#10;njsAAAA5AAAAEAAAAAAAAAABACAAAAAMAQAAZHJzL3NoYXBleG1sLnhtbFBLBQYAAAAABgAGAFsB&#10;AAC2AwAAAAA=&#10;" path="m6402057,0l6399022,0,3048,0,0,0,0,3048,3048,3048,6399022,3048,6402057,3048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6702B3D">
      <w:pPr>
        <w:pStyle w:val="2"/>
        <w:numPr>
          <w:ilvl w:val="0"/>
          <w:numId w:val="14"/>
        </w:numPr>
        <w:tabs>
          <w:tab w:val="left" w:pos="580"/>
        </w:tabs>
        <w:spacing w:before="178" w:after="0" w:line="240" w:lineRule="auto"/>
        <w:ind w:left="580" w:right="0" w:hanging="220"/>
        <w:jc w:val="left"/>
      </w:pPr>
      <w:r>
        <w:t>Limitations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Rule-Based</w:t>
      </w:r>
      <w:r>
        <w:rPr>
          <w:spacing w:val="-6"/>
        </w:rPr>
        <w:t xml:space="preserve"> </w:t>
      </w:r>
      <w:r>
        <w:rPr>
          <w:spacing w:val="-5"/>
        </w:rPr>
        <w:t>FSA</w:t>
      </w:r>
    </w:p>
    <w:p w14:paraId="7341B078">
      <w:pPr>
        <w:pStyle w:val="5"/>
        <w:spacing w:before="127"/>
      </w:pPr>
      <w:r>
        <w:t>A</w:t>
      </w:r>
      <w:r>
        <w:rPr>
          <w:spacing w:val="-6"/>
        </w:rPr>
        <w:t xml:space="preserve"> </w:t>
      </w:r>
      <w:r>
        <w:t>finite-state</w:t>
      </w:r>
      <w:r>
        <w:rPr>
          <w:spacing w:val="-5"/>
        </w:rPr>
        <w:t xml:space="preserve"> </w:t>
      </w:r>
      <w:r>
        <w:t>rule</w:t>
      </w:r>
      <w:r>
        <w:rPr>
          <w:spacing w:val="-7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difficulty</w:t>
      </w:r>
      <w:r>
        <w:rPr>
          <w:spacing w:val="-4"/>
        </w:rPr>
        <w:t xml:space="preserve"> </w:t>
      </w:r>
      <w:r>
        <w:rPr>
          <w:spacing w:val="-2"/>
        </w:rPr>
        <w:t>with:</w:t>
      </w:r>
    </w:p>
    <w:p w14:paraId="1CDA9ED0">
      <w:pPr>
        <w:pStyle w:val="8"/>
        <w:numPr>
          <w:ilvl w:val="1"/>
          <w:numId w:val="14"/>
        </w:numPr>
        <w:tabs>
          <w:tab w:val="left" w:pos="1080"/>
        </w:tabs>
        <w:spacing w:before="126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Irregular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forms</w:t>
      </w:r>
    </w:p>
    <w:p w14:paraId="7C7FEFE2">
      <w:pPr>
        <w:pStyle w:val="8"/>
        <w:numPr>
          <w:ilvl w:val="1"/>
          <w:numId w:val="14"/>
        </w:numPr>
        <w:tabs>
          <w:tab w:val="left" w:pos="1080"/>
        </w:tabs>
        <w:spacing w:before="126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Unknown</w:t>
      </w:r>
      <w:r>
        <w:rPr>
          <w:rFonts w:ascii="Times New Roman" w:hAnsi="Times New Roman"/>
          <w:spacing w:val="-10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words</w:t>
      </w:r>
    </w:p>
    <w:p w14:paraId="42C561C7">
      <w:pPr>
        <w:pStyle w:val="8"/>
        <w:numPr>
          <w:ilvl w:val="1"/>
          <w:numId w:val="14"/>
        </w:numPr>
        <w:tabs>
          <w:tab w:val="left" w:pos="1080"/>
        </w:tabs>
        <w:spacing w:before="126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Spelling</w:t>
      </w:r>
      <w:r>
        <w:rPr>
          <w:rFonts w:ascii="Times New Roman" w:hAnsi="Times New Roman"/>
          <w:spacing w:val="-7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changes</w:t>
      </w:r>
    </w:p>
    <w:p w14:paraId="71D1D67E">
      <w:pPr>
        <w:pStyle w:val="8"/>
        <w:numPr>
          <w:ilvl w:val="1"/>
          <w:numId w:val="14"/>
        </w:numPr>
        <w:tabs>
          <w:tab w:val="left" w:pos="1080"/>
        </w:tabs>
        <w:spacing w:before="127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Ambiguous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words</w:t>
      </w:r>
    </w:p>
    <w:p w14:paraId="2E47FFFD">
      <w:pPr>
        <w:pStyle w:val="8"/>
        <w:numPr>
          <w:ilvl w:val="1"/>
          <w:numId w:val="14"/>
        </w:numPr>
        <w:tabs>
          <w:tab w:val="left" w:pos="1080"/>
        </w:tabs>
        <w:spacing w:before="126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pacing w:val="-2"/>
          <w:sz w:val="22"/>
        </w:rPr>
        <w:t>Exceptions</w:t>
      </w:r>
    </w:p>
    <w:p w14:paraId="340ADAFE">
      <w:pPr>
        <w:pStyle w:val="8"/>
        <w:numPr>
          <w:ilvl w:val="1"/>
          <w:numId w:val="14"/>
        </w:numPr>
        <w:tabs>
          <w:tab w:val="left" w:pos="1080"/>
        </w:tabs>
        <w:spacing w:before="126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Morphological</w:t>
      </w:r>
      <w:r>
        <w:rPr>
          <w:rFonts w:ascii="Times New Roman" w:hAnsi="Times New Roman"/>
          <w:spacing w:val="-6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productivity</w:t>
      </w:r>
    </w:p>
    <w:p w14:paraId="2576BFE4">
      <w:pPr>
        <w:pStyle w:val="8"/>
        <w:numPr>
          <w:ilvl w:val="1"/>
          <w:numId w:val="14"/>
        </w:numPr>
        <w:tabs>
          <w:tab w:val="left" w:pos="1080"/>
        </w:tabs>
        <w:spacing w:before="129" w:after="0" w:line="360" w:lineRule="auto"/>
        <w:ind w:left="360" w:right="6800" w:firstLine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Context-dependent</w:t>
      </w:r>
      <w:r>
        <w:rPr>
          <w:rFonts w:ascii="Times New Roman" w:hAnsi="Times New Roman"/>
          <w:spacing w:val="-14"/>
          <w:sz w:val="22"/>
        </w:rPr>
        <w:t xml:space="preserve"> </w:t>
      </w:r>
      <w:r>
        <w:rPr>
          <w:rFonts w:ascii="Times New Roman" w:hAnsi="Times New Roman"/>
          <w:sz w:val="22"/>
        </w:rPr>
        <w:t>interpretation For example:</w:t>
      </w:r>
    </w:p>
    <w:p w14:paraId="1179BD47">
      <w:pPr>
        <w:pStyle w:val="5"/>
        <w:spacing w:line="252" w:lineRule="exact"/>
      </w:pPr>
      <w:r>
        <w:rPr>
          <w:spacing w:val="-4"/>
        </w:rPr>
        <w:t>news</w:t>
      </w:r>
    </w:p>
    <w:p w14:paraId="0DF05794">
      <w:pPr>
        <w:pStyle w:val="5"/>
        <w:spacing w:before="126" w:line="360" w:lineRule="auto"/>
        <w:ind w:right="3980"/>
      </w:pPr>
      <w:r>
        <w:t>ends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s,</w:t>
      </w:r>
      <w:r>
        <w:rPr>
          <w:spacing w:val="-2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singular</w:t>
      </w:r>
      <w:r>
        <w:rPr>
          <w:spacing w:val="-4"/>
        </w:rPr>
        <w:t xml:space="preserve"> </w:t>
      </w:r>
      <w:r>
        <w:t>mass</w:t>
      </w:r>
      <w:r>
        <w:rPr>
          <w:spacing w:val="-2"/>
        </w:rPr>
        <w:t xml:space="preserve"> </w:t>
      </w:r>
      <w:r>
        <w:t>noun,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regular</w:t>
      </w:r>
      <w:r>
        <w:rPr>
          <w:spacing w:val="-3"/>
        </w:rPr>
        <w:t xml:space="preserve"> </w:t>
      </w:r>
      <w:r>
        <w:t xml:space="preserve">plural. </w:t>
      </w:r>
      <w:r>
        <w:rPr>
          <w:spacing w:val="-2"/>
        </w:rPr>
        <w:t>Similarly:</w:t>
      </w:r>
    </w:p>
    <w:p w14:paraId="3B8C6B43">
      <w:pPr>
        <w:pStyle w:val="5"/>
        <w:spacing w:line="360" w:lineRule="auto"/>
        <w:ind w:right="9798"/>
      </w:pPr>
      <w:r>
        <w:rPr>
          <w:spacing w:val="-2"/>
        </w:rPr>
        <w:t>species series</w:t>
      </w:r>
    </w:p>
    <w:p w14:paraId="2C369E93">
      <w:pPr>
        <w:pStyle w:val="5"/>
      </w:pP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singular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plural</w:t>
      </w:r>
      <w:r>
        <w:rPr>
          <w:spacing w:val="-2"/>
        </w:rPr>
        <w:t xml:space="preserve"> </w:t>
      </w:r>
      <w:r>
        <w:t>depending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context.</w:t>
      </w:r>
    </w:p>
    <w:p w14:paraId="08A1CB40">
      <w:pPr>
        <w:spacing w:before="126"/>
        <w:ind w:left="360" w:right="0" w:firstLine="0"/>
        <w:jc w:val="left"/>
        <w:rPr>
          <w:sz w:val="22"/>
        </w:rPr>
      </w:pPr>
      <w:r>
        <w:rPr>
          <w:sz w:val="22"/>
        </w:rPr>
        <w:t>Therefore,</w:t>
      </w:r>
      <w:r>
        <w:rPr>
          <w:spacing w:val="-6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rule-based</w:t>
      </w:r>
      <w:r>
        <w:rPr>
          <w:spacing w:val="-5"/>
          <w:sz w:val="22"/>
        </w:rPr>
        <w:t xml:space="preserve"> </w:t>
      </w:r>
      <w:r>
        <w:rPr>
          <w:sz w:val="22"/>
        </w:rPr>
        <w:t>parser</w:t>
      </w:r>
      <w:r>
        <w:rPr>
          <w:spacing w:val="-6"/>
          <w:sz w:val="22"/>
        </w:rPr>
        <w:t xml:space="preserve"> </w:t>
      </w:r>
      <w:r>
        <w:rPr>
          <w:sz w:val="22"/>
        </w:rPr>
        <w:t>should</w:t>
      </w:r>
      <w:r>
        <w:rPr>
          <w:spacing w:val="-3"/>
          <w:sz w:val="22"/>
        </w:rPr>
        <w:t xml:space="preserve"> </w:t>
      </w:r>
      <w:r>
        <w:rPr>
          <w:sz w:val="22"/>
        </w:rPr>
        <w:t>ideally</w:t>
      </w:r>
      <w:r>
        <w:rPr>
          <w:spacing w:val="-6"/>
          <w:sz w:val="22"/>
        </w:rPr>
        <w:t xml:space="preserve"> </w:t>
      </w:r>
      <w:r>
        <w:rPr>
          <w:sz w:val="22"/>
        </w:rPr>
        <w:t>be</w:t>
      </w:r>
      <w:r>
        <w:rPr>
          <w:spacing w:val="-3"/>
          <w:sz w:val="22"/>
        </w:rPr>
        <w:t xml:space="preserve"> </w:t>
      </w:r>
      <w:r>
        <w:rPr>
          <w:sz w:val="22"/>
        </w:rPr>
        <w:t>combined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b/>
          <w:sz w:val="22"/>
        </w:rPr>
        <w:t>lexicon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contextual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information</w:t>
      </w:r>
      <w:r>
        <w:rPr>
          <w:spacing w:val="-2"/>
          <w:sz w:val="22"/>
        </w:rPr>
        <w:t>.</w:t>
      </w:r>
    </w:p>
    <w:p w14:paraId="3D109E6F">
      <w:pPr>
        <w:pStyle w:val="5"/>
        <w:spacing w:before="42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187960</wp:posOffset>
                </wp:positionV>
                <wp:extent cx="6402070" cy="20955"/>
                <wp:effectExtent l="0" t="0" r="0" b="0"/>
                <wp:wrapTopAndBottom/>
                <wp:docPr id="96" name="Group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"/>
                                </a:lnTo>
                                <a:lnTo>
                                  <a:pt x="0" y="4064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3990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1028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3990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17792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pt;margin-top:14.8pt;height:1.65pt;width:504.1pt;mso-position-horizontal-relative:page;mso-wrap-distance-bottom:0pt;mso-wrap-distance-top:0pt;z-index:-251649024;mso-width-relative:page;mso-height-relative:page;" coordsize="6402070,20955" o:gfxdata="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">
                <o:lock v:ext="edit" aspectratio="f"/>
                <v:shape id="Graphic 97" o:spid="_x0000_s1026" o:spt="100" style="position:absolute;left:0;top:0;height:19685;width:6400800;" fillcolor="#9F9F9F" filled="t" stroked="f" coordsize="6400800,19685" o:gfxdata="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lIYy74A&#10;AADbAAAADwAAAAAAAAABACAAAAAiAAAAZHJzL2Rvd25yZXYueG1sUEsBAhQAFAAAAAgAh07iQDMv&#10;BZ47AAAAOQAAABAAAAAAAAAAAQAgAAAADQEAAGRycy9zaGFwZXhtbC54bWxQSwUGAAAAAAYABgBb&#10;AQAAtwMAAAAA&#10;" path="m6400800,0l0,0,0,1028,0,4064,0,19685,6400800,19685,6400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" o:spid="_x0000_s1026" o:spt="100" style="position:absolute;left:6399021;top:1016;height:3175;width:3175;" fillcolor="#E2E2E2" filled="t" stroked="f" coordsize="3175,3175" o:gfxdata="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M8FFLgAAADbAAAA&#10;DwAAAAAAAAABACAAAAAiAAAAZHJzL2Rvd25yZXYueG1sUEsBAhQAFAAAAAgAh07iQDMvBZ47AAAA&#10;OQAAABAAAAAAAAAAAQAgAAAABwEAAGRycy9zaGFwZXhtbC54bWxQSwUGAAAAAAYABgBbAQAAsQMA&#10;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9" o:spid="_x0000_s1026" o:spt="100" style="position:absolute;left:0;top:1028;height:17145;width:6402070;" fillcolor="#9F9F9F" filled="t" stroked="f" coordsize="6402070,17145" o:gfxdata="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vRWNm8AAAA&#10;2wAAAA8AAAAAAAAAAQAgAAAAIgAAAGRycy9kb3ducmV2LnhtbFBLAQIUABQAAAAIAIdO4kAzLwWe&#10;OwAAADkAAAAQAAAAAAAAAAEAIAAAAAsBAABkcnMvc2hhcGV4bWwueG1sUEsFBgAAAAAGAAYAWwEA&#10;ALUDAAAAAA==&#10;" path="m3048,3035l0,3035,0,16751,3048,16751,3048,3035xem6402057,0l6399022,0,6399022,3035,6402057,3035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0" o:spid="_x0000_s1026" o:spt="100" style="position:absolute;left:6399021;top:4063;height:13970;width:3175;" fillcolor="#E2E2E2" filled="t" stroked="f" coordsize="3175,13970" o:gfxdata="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XQ4Nb4A&#10;AADcAAAADwAAAAAAAAABACAAAAAiAAAAZHJzL2Rvd25yZXYueG1sUEsBAhQAFAAAAAgAh07iQDMv&#10;BZ47AAAAOQAAABAAAAAAAAAAAQAgAAAADQEAAGRycy9zaGFwZXhtbC54bWxQSwUGAAAAAAYABgBb&#10;AQAAtwMAAAAA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1" o:spid="_x0000_s1026" o:spt="100" style="position:absolute;left:0;top:17780;height:3175;width:3175;" fillcolor="#9F9F9F" filled="t" stroked="f" coordsize="3175,3175" o:gfxdata="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kpbXq5AAAA3AAA&#10;AA8AAAAAAAAAAQAgAAAAIgAAAGRycy9kb3ducmV2LnhtbFBLAQIUABQAAAAIAIdO4kAzLwWeOwAA&#10;ADkAAAAQAAAAAAAAAAEAIAAAAAgBAABkcnMvc2hhcGV4bWwueG1sUEsFBgAAAAAGAAYAWwEAALID&#10;AAAAAA==&#10;" path="m3048,0l0,0,0,3047,3048,3047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2" o:spid="_x0000_s1026" o:spt="100" style="position:absolute;left:0;top:17792;height:3175;width:6402070;" fillcolor="#E2E2E2" filled="t" stroked="f" coordsize="6402070,3175" o:gfxdata="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VROeu8AAAA&#10;3AAAAA8AAAAAAAAAAQAgAAAAIgAAAGRycy9kb3ducmV2LnhtbFBLAQIUABQAAAAIAIdO4kAzLwWe&#10;OwAAADkAAAAQAAAAAAAAAAEAIAAAAAsBAABkcnMvc2hhcGV4bWwueG1sUEsFBgAAAAAGAAYAWwEA&#10;ALUDAAAAAA==&#10;" path="m6402057,0l6399022,0,3048,0,0,0,0,3035,3048,3035,6399022,3035,6402057,3035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E452FFE">
      <w:pPr>
        <w:pStyle w:val="2"/>
        <w:ind w:left="360"/>
      </w:pPr>
      <w:r>
        <w:t>Question</w:t>
      </w:r>
      <w:r>
        <w:rPr>
          <w:spacing w:val="-7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Morphological</w:t>
      </w:r>
      <w:r>
        <w:rPr>
          <w:spacing w:val="-3"/>
        </w:rPr>
        <w:t xml:space="preserve"> </w:t>
      </w:r>
      <w:r>
        <w:t>Preprocessing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rPr>
          <w:spacing w:val="-2"/>
        </w:rPr>
        <w:t>Extraction</w:t>
      </w:r>
    </w:p>
    <w:p w14:paraId="7A9FDC02">
      <w:pPr>
        <w:pStyle w:val="8"/>
        <w:numPr>
          <w:ilvl w:val="0"/>
          <w:numId w:val="15"/>
        </w:numPr>
        <w:tabs>
          <w:tab w:val="left" w:pos="580"/>
        </w:tabs>
        <w:spacing w:before="127" w:after="0" w:line="240" w:lineRule="auto"/>
        <w:ind w:left="580" w:right="0" w:hanging="22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Original</w:t>
      </w:r>
      <w:r>
        <w:rPr>
          <w:rFonts w:ascii="Times New Roman"/>
          <w:b/>
          <w:spacing w:val="-5"/>
          <w:sz w:val="22"/>
        </w:rPr>
        <w:t xml:space="preserve"> </w:t>
      </w:r>
      <w:r>
        <w:rPr>
          <w:rFonts w:ascii="Times New Roman"/>
          <w:b/>
          <w:spacing w:val="-2"/>
          <w:sz w:val="22"/>
        </w:rPr>
        <w:t>Error</w:t>
      </w:r>
    </w:p>
    <w:p w14:paraId="6A88059E">
      <w:pPr>
        <w:pStyle w:val="5"/>
        <w:spacing w:before="126"/>
      </w:pPr>
      <w:r>
        <w:t>The</w:t>
      </w:r>
      <w:r>
        <w:rPr>
          <w:spacing w:val="-5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rPr>
          <w:spacing w:val="-4"/>
        </w:rPr>
        <w:t>does:</w:t>
      </w:r>
    </w:p>
    <w:p w14:paraId="56AF15C9">
      <w:pPr>
        <w:pStyle w:val="5"/>
        <w:spacing w:before="126"/>
      </w:pPr>
      <w:r>
        <w:rPr>
          <w:spacing w:val="-2"/>
        </w:rPr>
        <w:t>Documents</w:t>
      </w:r>
    </w:p>
    <w:p w14:paraId="61CA4191">
      <w:pPr>
        <w:spacing w:before="126"/>
        <w:ind w:left="526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 w14:paraId="1A12FD13">
      <w:pPr>
        <w:pStyle w:val="5"/>
        <w:spacing w:before="127"/>
      </w:pPr>
      <w:r>
        <w:rPr>
          <w:spacing w:val="-2"/>
        </w:rPr>
        <w:t>CountVectorizer</w:t>
      </w:r>
    </w:p>
    <w:p w14:paraId="6A2D8ED4">
      <w:pPr>
        <w:spacing w:before="126"/>
        <w:ind w:left="526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 w14:paraId="23D26B6B">
      <w:pPr>
        <w:pStyle w:val="5"/>
        <w:spacing w:before="126"/>
      </w:pPr>
      <w:r>
        <w:rPr>
          <w:spacing w:val="-2"/>
        </w:rPr>
        <w:t>Vocabulary/features</w:t>
      </w:r>
    </w:p>
    <w:p w14:paraId="338A5714">
      <w:pPr>
        <w:spacing w:before="129"/>
        <w:ind w:left="526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 w14:paraId="607A24AD">
      <w:pPr>
        <w:pStyle w:val="5"/>
        <w:spacing w:before="126"/>
      </w:pPr>
      <w:r>
        <w:rPr>
          <w:spacing w:val="-2"/>
        </w:rPr>
        <w:t>Stemming</w:t>
      </w:r>
    </w:p>
    <w:p w14:paraId="0C3AFC26">
      <w:pPr>
        <w:pStyle w:val="5"/>
        <w:spacing w:before="127" w:line="360" w:lineRule="auto"/>
        <w:ind w:right="3099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incorrect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extraction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already</w:t>
      </w:r>
      <w:r>
        <w:rPr>
          <w:spacing w:val="-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separate</w:t>
      </w:r>
      <w:r>
        <w:rPr>
          <w:spacing w:val="-5"/>
        </w:rPr>
        <w:t xml:space="preserve"> </w:t>
      </w:r>
      <w:r>
        <w:t>features. For example:</w:t>
      </w:r>
    </w:p>
    <w:p w14:paraId="0CBD4882">
      <w:pPr>
        <w:pStyle w:val="5"/>
        <w:spacing w:line="360" w:lineRule="auto"/>
        <w:ind w:right="9062"/>
      </w:pPr>
      <w:r>
        <w:rPr>
          <w:spacing w:val="-2"/>
        </w:rPr>
        <w:t>connected connection</w:t>
      </w:r>
    </w:p>
    <w:p w14:paraId="1BF9557C">
      <w:pPr>
        <w:pStyle w:val="5"/>
        <w:spacing w:after="0" w:line="360" w:lineRule="auto"/>
        <w:sectPr>
          <w:pgSz w:w="12240" w:h="15840"/>
          <w:pgMar w:top="400" w:right="720" w:bottom="280" w:left="720" w:header="720" w:footer="720" w:gutter="0"/>
          <w:cols w:space="720" w:num="1"/>
        </w:sectPr>
      </w:pPr>
    </w:p>
    <w:p w14:paraId="673B9A7F">
      <w:pPr>
        <w:pStyle w:val="5"/>
        <w:spacing w:before="68" w:line="360" w:lineRule="auto"/>
        <w:ind w:right="8455"/>
      </w:pPr>
      <w:r>
        <w:rPr>
          <w:spacing w:val="-2"/>
        </w:rPr>
        <w:t>connecting connectivity</w:t>
      </w:r>
    </w:p>
    <w:p w14:paraId="12B74B00">
      <w:pPr>
        <w:pStyle w:val="5"/>
        <w:spacing w:line="360" w:lineRule="auto"/>
        <w:ind w:right="5921"/>
      </w:pPr>
      <w:r>
        <w:t>are</w:t>
      </w:r>
      <w:r>
        <w:rPr>
          <w:spacing w:val="-7"/>
        </w:rPr>
        <w:t xml:space="preserve"> </w:t>
      </w:r>
      <w:r>
        <w:t>initially</w:t>
      </w:r>
      <w:r>
        <w:rPr>
          <w:spacing w:val="-8"/>
        </w:rPr>
        <w:t xml:space="preserve"> </w:t>
      </w:r>
      <w:r>
        <w:t>treated</w:t>
      </w:r>
      <w:r>
        <w:rPr>
          <w:spacing w:val="-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separate</w:t>
      </w:r>
      <w:r>
        <w:rPr>
          <w:spacing w:val="-5"/>
        </w:rPr>
        <w:t xml:space="preserve"> </w:t>
      </w:r>
      <w:r>
        <w:t>vocabulary</w:t>
      </w:r>
      <w:r>
        <w:rPr>
          <w:spacing w:val="-8"/>
        </w:rPr>
        <w:t xml:space="preserve"> </w:t>
      </w:r>
      <w:r>
        <w:t>items. Stemming afterward only creates a separate list: features = [...]</w:t>
      </w:r>
    </w:p>
    <w:p w14:paraId="38D50090">
      <w:pPr>
        <w:spacing w:before="0" w:line="360" w:lineRule="auto"/>
        <w:ind w:left="360" w:right="5921" w:firstLine="0"/>
        <w:jc w:val="left"/>
        <w:rPr>
          <w:sz w:val="22"/>
        </w:rPr>
      </w:pPr>
      <w:r>
        <w:rPr>
          <w:sz w:val="22"/>
        </w:rPr>
        <w:t>It</w:t>
      </w:r>
      <w:r>
        <w:rPr>
          <w:spacing w:val="-4"/>
          <w:sz w:val="22"/>
        </w:rPr>
        <w:t xml:space="preserve"> </w:t>
      </w:r>
      <w:r>
        <w:rPr>
          <w:sz w:val="22"/>
        </w:rPr>
        <w:t>does</w:t>
      </w:r>
      <w:r>
        <w:rPr>
          <w:spacing w:val="-4"/>
          <w:sz w:val="22"/>
        </w:rPr>
        <w:t xml:space="preserve"> </w:t>
      </w:r>
      <w:r>
        <w:rPr>
          <w:b/>
          <w:sz w:val="22"/>
        </w:rPr>
        <w:t>not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rebuild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original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feature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matrix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X</w:t>
      </w:r>
      <w:r>
        <w:rPr>
          <w:sz w:val="22"/>
        </w:rPr>
        <w:t>. Therefore, X still contains the original vocabulary.</w:t>
      </w:r>
    </w:p>
    <w:p w14:paraId="2CC775A6">
      <w:pPr>
        <w:pStyle w:val="5"/>
        <w:spacing w:before="5"/>
        <w:ind w:left="0"/>
        <w:rPr>
          <w:sz w:val="12"/>
        </w:rPr>
      </w:pPr>
      <w:r>
        <w:rPr>
          <w:sz w:val="12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106045</wp:posOffset>
                </wp:positionV>
                <wp:extent cx="6402070" cy="20320"/>
                <wp:effectExtent l="0" t="0" r="0" b="0"/>
                <wp:wrapTopAndBottom/>
                <wp:docPr id="103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3302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399021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266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3990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17017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pt;margin-top:8.35pt;height:1.6pt;width:504.1pt;mso-position-horizontal-relative:page;mso-wrap-distance-bottom:0pt;mso-wrap-distance-top:0pt;z-index:-251648000;mso-width-relative:page;mso-height-relative:page;" coordsize="6402070,20320" o:gfxdata="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">
                <o:lock v:ext="edit" aspectratio="f"/>
                <v:shape id="Graphic 104" o:spid="_x0000_s1026" o:spt="100" style="position:absolute;left:0;top:0;height:19685;width:6400800;" fillcolor="#9F9F9F" filled="t" stroked="f" coordsize="6400800,19685" o:gfxdata="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3ktYa8AAAA&#10;3AAAAA8AAAAAAAAAAQAgAAAAIgAAAGRycy9kb3ducmV2LnhtbFBLAQIUABQAAAAIAIdO4kAzLwWe&#10;OwAAADkAAAAQAAAAAAAAAAEAIAAAAAsBAABkcnMvc2hhcGV4bWwueG1sUEsFBgAAAAAGAAYAWwEA&#10;ALUDAAAAAA==&#10;" path="m6400800,0l0,0,0,266,0,3302,0,19685,6400800,19685,6400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5" o:spid="_x0000_s1026" o:spt="100" style="position:absolute;left:6399021;top:254;height:3175;width:3175;" fillcolor="#E2E2E2" filled="t" stroked="f" coordsize="3175,3175" o:gfxdata="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Fw9VugAAANw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6" o:spid="_x0000_s1026" o:spt="100" style="position:absolute;left:0;top:266;height:17145;width:6402070;" fillcolor="#9F9F9F" filled="t" stroked="f" coordsize="6402070,17145" o:gfxdata="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WnzzugAAANwA&#10;AAAPAAAAAAAAAAEAIAAAACIAAABkcnMvZG93bnJldi54bWxQSwECFAAUAAAACACHTuJAMy8FnjsA&#10;AAA5AAAAEAAAAAAAAAABACAAAAAJAQAAZHJzL3NoYXBleG1sLnhtbFBLBQYAAAAABgAGAFsBAACz&#10;AwAAAAA=&#10;" path="m3048,3035l0,3035,0,16751,3048,16751,3048,3035xem6402057,0l6399022,0,6399022,3035,6402057,3035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7" o:spid="_x0000_s1026" o:spt="100" style="position:absolute;left:6399021;top:3301;height:13970;width:3175;" fillcolor="#E2E2E2" filled="t" stroked="f" coordsize="3175,13970" o:gfxdata="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doEG8AAAA&#10;3AAAAA8AAAAAAAAAAQAgAAAAIgAAAGRycy9kb3ducmV2LnhtbFBLAQIUABQAAAAIAIdO4kAzLwWe&#10;OwAAADkAAAAQAAAAAAAAAAEAIAAAAAsBAABkcnMvc2hhcGV4bWwueG1sUEsFBgAAAAAGAAYAWwEA&#10;ALUD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8" o:spid="_x0000_s1026" o:spt="100" style="position:absolute;left:0;top:17017;height:3175;width:3175;" fillcolor="#9F9F9F" filled="t" stroked="f" coordsize="3175,3175" o:gfxdata="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E8TnvQAA&#10;ANwAAAAPAAAAAAAAAAEAIAAAACIAAABkcnMvZG93bnJldi54bWxQSwECFAAUAAAACACHTuJAMy8F&#10;njsAAAA5AAAAEAAAAAAAAAABACAAAAAMAQAAZHJzL3NoYXBleG1sLnhtbFBLBQYAAAAABgAGAFsB&#10;AAC2AwAAAAA=&#10;" path="m3048,0l0,0,0,3048,3048,3048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9" o:spid="_x0000_s1026" o:spt="100" style="position:absolute;left:0;top:17017;height:3175;width:6402070;" fillcolor="#E2E2E2" filled="t" stroked="f" coordsize="6402070,3175" o:gfxdata="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9auavQAA&#10;ANwAAAAPAAAAAAAAAAEAIAAAACIAAABkcnMvZG93bnJldi54bWxQSwECFAAUAAAACACHTuJAMy8F&#10;njsAAAA5AAAAEAAAAAAAAAABACAAAAAMAQAAZHJzL3NoYXBleG1sLnhtbFBLBQYAAAAABgAGAFsB&#10;AAC2AwAAAAA=&#10;" path="m6402057,0l6399022,0,3048,0,0,0,0,3048,3048,3048,6399022,3048,6402057,3048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87FBBF6">
      <w:pPr>
        <w:pStyle w:val="8"/>
        <w:numPr>
          <w:ilvl w:val="0"/>
          <w:numId w:val="15"/>
        </w:numPr>
        <w:tabs>
          <w:tab w:val="left" w:pos="580"/>
        </w:tabs>
        <w:spacing w:before="178" w:after="0" w:line="360" w:lineRule="auto"/>
        <w:ind w:left="360" w:right="8647" w:firstLine="0"/>
        <w:jc w:val="both"/>
        <w:rPr>
          <w:rFonts w:ascii="Times New Roman"/>
          <w:sz w:val="22"/>
        </w:rPr>
      </w:pPr>
      <w:r>
        <w:rPr>
          <w:rFonts w:ascii="Times New Roman"/>
          <w:b/>
          <w:sz w:val="22"/>
        </w:rPr>
        <w:t>Correct</w:t>
      </w:r>
      <w:r>
        <w:rPr>
          <w:rFonts w:ascii="Times New Roman"/>
          <w:b/>
          <w:spacing w:val="-13"/>
          <w:sz w:val="22"/>
        </w:rPr>
        <w:t xml:space="preserve"> </w:t>
      </w:r>
      <w:r>
        <w:rPr>
          <w:rFonts w:ascii="Times New Roman"/>
          <w:b/>
          <w:sz w:val="22"/>
        </w:rPr>
        <w:t xml:space="preserve">Pipeline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-13"/>
          <w:sz w:val="22"/>
        </w:rPr>
        <w:t xml:space="preserve"> </w:t>
      </w:r>
      <w:r>
        <w:rPr>
          <w:rFonts w:ascii="Times New Roman"/>
          <w:sz w:val="22"/>
        </w:rPr>
        <w:t>correct</w:t>
      </w:r>
      <w:r>
        <w:rPr>
          <w:rFonts w:ascii="Times New Roman"/>
          <w:spacing w:val="-12"/>
          <w:sz w:val="22"/>
        </w:rPr>
        <w:t xml:space="preserve"> </w:t>
      </w:r>
      <w:r>
        <w:rPr>
          <w:rFonts w:ascii="Times New Roman"/>
          <w:sz w:val="22"/>
        </w:rPr>
        <w:t>order</w:t>
      </w:r>
      <w:r>
        <w:rPr>
          <w:rFonts w:ascii="Times New Roman"/>
          <w:spacing w:val="-13"/>
          <w:sz w:val="22"/>
        </w:rPr>
        <w:t xml:space="preserve"> </w:t>
      </w:r>
      <w:r>
        <w:rPr>
          <w:rFonts w:ascii="Times New Roman"/>
          <w:sz w:val="22"/>
        </w:rPr>
        <w:t>is: Raw documents</w:t>
      </w:r>
    </w:p>
    <w:p w14:paraId="5CE085DF">
      <w:pPr>
        <w:spacing w:before="2"/>
        <w:ind w:left="691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 w14:paraId="327CB16C">
      <w:pPr>
        <w:pStyle w:val="5"/>
        <w:spacing w:before="127"/>
      </w:pPr>
      <w:r>
        <w:rPr>
          <w:spacing w:val="-2"/>
        </w:rPr>
        <w:t>Tokenization</w:t>
      </w:r>
    </w:p>
    <w:p w14:paraId="6673116E">
      <w:pPr>
        <w:spacing w:before="126"/>
        <w:ind w:left="691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 w14:paraId="353238A8">
      <w:pPr>
        <w:pStyle w:val="5"/>
        <w:spacing w:before="126"/>
      </w:pPr>
      <w:r>
        <w:rPr>
          <w:spacing w:val="-2"/>
        </w:rPr>
        <w:t>Lowercasing</w:t>
      </w:r>
    </w:p>
    <w:p w14:paraId="5D1850DB">
      <w:pPr>
        <w:spacing w:before="126"/>
        <w:ind w:left="691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 w14:paraId="7142465A">
      <w:pPr>
        <w:pStyle w:val="5"/>
        <w:spacing w:before="127"/>
      </w:pPr>
      <w:r>
        <w:rPr>
          <w:spacing w:val="-2"/>
        </w:rPr>
        <w:t>Stemming</w:t>
      </w:r>
    </w:p>
    <w:p w14:paraId="6F678296">
      <w:pPr>
        <w:spacing w:before="126"/>
        <w:ind w:left="691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 w14:paraId="608B1EB7">
      <w:pPr>
        <w:pStyle w:val="5"/>
        <w:spacing w:before="128"/>
      </w:pPr>
      <w:r>
        <w:t>Normalized</w:t>
      </w:r>
      <w:r>
        <w:rPr>
          <w:spacing w:val="-9"/>
        </w:rPr>
        <w:t xml:space="preserve"> </w:t>
      </w:r>
      <w:r>
        <w:rPr>
          <w:spacing w:val="-2"/>
        </w:rPr>
        <w:t>documents</w:t>
      </w:r>
    </w:p>
    <w:p w14:paraId="3F722850">
      <w:pPr>
        <w:spacing w:before="127"/>
        <w:ind w:left="691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 w14:paraId="669D89CD">
      <w:pPr>
        <w:pStyle w:val="5"/>
        <w:spacing w:before="126"/>
      </w:pPr>
      <w:r>
        <w:rPr>
          <w:spacing w:val="-2"/>
        </w:rPr>
        <w:t>CountVectorizer</w:t>
      </w:r>
    </w:p>
    <w:p w14:paraId="1DF7CF3E">
      <w:pPr>
        <w:spacing w:before="127"/>
        <w:ind w:left="4" w:right="9308" w:firstLine="0"/>
        <w:jc w:val="center"/>
        <w:rPr>
          <w:sz w:val="22"/>
        </w:rPr>
      </w:pPr>
      <w:r>
        <w:rPr>
          <w:spacing w:val="-10"/>
          <w:sz w:val="22"/>
        </w:rPr>
        <w:t>↓</w:t>
      </w:r>
    </w:p>
    <w:p w14:paraId="14A02934">
      <w:pPr>
        <w:pStyle w:val="5"/>
        <w:spacing w:before="126"/>
        <w:ind w:left="4" w:right="8791"/>
        <w:jc w:val="center"/>
      </w:pPr>
      <w:r>
        <w:t>Feature</w:t>
      </w:r>
      <w:r>
        <w:rPr>
          <w:spacing w:val="-6"/>
        </w:rPr>
        <w:t xml:space="preserve"> </w:t>
      </w:r>
      <w:r>
        <w:rPr>
          <w:spacing w:val="-2"/>
        </w:rPr>
        <w:t>matrix</w:t>
      </w:r>
    </w:p>
    <w:p w14:paraId="42462742">
      <w:pPr>
        <w:spacing w:before="126"/>
        <w:ind w:left="4" w:right="9308" w:firstLine="0"/>
        <w:jc w:val="center"/>
        <w:rPr>
          <w:sz w:val="22"/>
        </w:rPr>
      </w:pPr>
      <w:r>
        <w:rPr>
          <w:spacing w:val="-10"/>
          <w:sz w:val="22"/>
        </w:rPr>
        <w:t>↓</w:t>
      </w:r>
    </w:p>
    <w:p w14:paraId="2EA4CC98">
      <w:pPr>
        <w:pStyle w:val="5"/>
        <w:spacing w:before="126"/>
        <w:ind w:left="70" w:right="9304"/>
        <w:jc w:val="center"/>
      </w:pPr>
      <w:r>
        <w:rPr>
          <w:spacing w:val="-2"/>
        </w:rPr>
        <w:t>Classifier</w:t>
      </w:r>
    </w:p>
    <w:p w14:paraId="0D7FDBCD">
      <w:pPr>
        <w:pStyle w:val="5"/>
        <w:spacing w:before="40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186690</wp:posOffset>
                </wp:positionV>
                <wp:extent cx="6402070" cy="20955"/>
                <wp:effectExtent l="0" t="0" r="0" b="0"/>
                <wp:wrapTopAndBottom/>
                <wp:docPr id="110" name="Group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64008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032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"/>
                                </a:lnTo>
                                <a:lnTo>
                                  <a:pt x="0" y="4191"/>
                                </a:lnTo>
                                <a:lnTo>
                                  <a:pt x="0" y="20320"/>
                                </a:lnTo>
                                <a:lnTo>
                                  <a:pt x="6400800" y="2032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3990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1155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3990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17906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pt;margin-top:14.7pt;height:1.65pt;width:504.1pt;mso-position-horizontal-relative:page;mso-wrap-distance-bottom:0pt;mso-wrap-distance-top:0pt;z-index:-251648000;mso-width-relative:page;mso-height-relative:page;" coordsize="6402070,20955" o:gfxdata="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">
                <o:lock v:ext="edit" aspectratio="f"/>
                <v:shape id="Graphic 111" o:spid="_x0000_s1026" o:spt="100" style="position:absolute;left:0;top:0;height:20320;width:6400800;" fillcolor="#9F9F9F" filled="t" stroked="f" coordsize="6400800,20320" o:gfxdata="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Zwg4vQAA&#10;ANwAAAAPAAAAAAAAAAEAIAAAACIAAABkcnMvZG93bnJldi54bWxQSwECFAAUAAAACACHTuJAMy8F&#10;njsAAAA5AAAAEAAAAAAAAAABACAAAAAMAQAAZHJzL3NoYXBleG1sLnhtbFBLBQYAAAAABgAGAFsB&#10;AAC2AwAAAAA=&#10;" path="m6400800,0l0,0,0,1155,0,4191,0,20320,6400800,20320,6400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2" o:spid="_x0000_s1026" o:spt="100" style="position:absolute;left:6399021;top:1143;height:3175;width:3175;" fillcolor="#E2E2E2" filled="t" stroked="f" coordsize="3175,3175" o:gfxdata="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JwH8ugAAANw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3" o:spid="_x0000_s1026" o:spt="100" style="position:absolute;left:0;top:1155;height:17145;width:6402070;" fillcolor="#9F9F9F" filled="t" stroked="f" coordsize="6402070,17145" o:gfxdata="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fRJtrsAAADc&#10;AAAADwAAAAAAAAABACAAAAAiAAAAZHJzL2Rvd25yZXYueG1sUEsBAhQAFAAAAAgAh07iQDMvBZ47&#10;AAAAOQAAABAAAAAAAAAAAQAgAAAACgEAAGRycy9zaGFwZXhtbC54bWxQSwUGAAAAAAYABgBbAQAA&#10;tAMAAAAA&#10;" path="m3048,3035l0,3035,0,16751,3048,16751,3048,3035xem6402057,0l6399022,0,6399022,3035,6402057,3035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4" o:spid="_x0000_s1026" o:spt="100" style="position:absolute;left:6399021;top:4191;height:13970;width:3175;" fillcolor="#E2E2E2" filled="t" stroked="f" coordsize="3175,13970" o:gfxdata="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lqjrugAAANwA&#10;AAAPAAAAAAAAAAEAIAAAACIAAABkcnMvZG93bnJldi54bWxQSwECFAAUAAAACACHTuJAMy8FnjsA&#10;AAA5AAAAEAAAAAAAAAABACAAAAAJAQAAZHJzL3NoYXBleG1sLnhtbFBLBQYAAAAABgAGAFsBAACz&#10;AwAAAAA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5" o:spid="_x0000_s1026" o:spt="100" style="position:absolute;left:0;top:17906;height:3175;width:3175;" fillcolor="#9F9F9F" filled="t" stroked="f" coordsize="3175,3175" o:gfxdata="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Dy/2ktwAAANwAAAAP&#10;AAAAAAAAAAEAIAAAACIAAABkcnMvZG93bnJldi54bWxQSwECFAAUAAAACACHTuJAMy8FnjsAAAA5&#10;AAAAEAAAAAAAAAABACAAAAAGAQAAZHJzL3NoYXBleG1sLnhtbFBLBQYAAAAABgAGAFsBAACwAwAA&#10;AAA=&#10;" path="m3048,0l0,0,0,3048,3048,3048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6" o:spid="_x0000_s1026" o:spt="100" style="position:absolute;left:0;top:17906;height:3175;width:6402070;" fillcolor="#E2E2E2" filled="t" stroked="f" coordsize="6402070,3175" o:gfxdata="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+zqTW5AAAA3AAA&#10;AA8AAAAAAAAAAQAgAAAAIgAAAGRycy9kb3ducmV2LnhtbFBLAQIUABQAAAAIAIdO4kAzLwWeOwAA&#10;ADkAAAAQAAAAAAAAAAEAIAAAAAgBAABkcnMvc2hhcGV4bWwueG1sUEsFBgAAAAAGAAYAWwEAALID&#10;AAAAAA==&#10;" path="m6402057,0l6399022,0,3048,0,0,0,0,3048,3048,3048,6399022,3048,6402057,3048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09F76D5">
      <w:pPr>
        <w:pStyle w:val="2"/>
        <w:numPr>
          <w:ilvl w:val="0"/>
          <w:numId w:val="15"/>
        </w:numPr>
        <w:tabs>
          <w:tab w:val="left" w:pos="580"/>
        </w:tabs>
        <w:spacing w:before="178" w:after="0" w:line="240" w:lineRule="auto"/>
        <w:ind w:left="580" w:right="0" w:hanging="220"/>
        <w:jc w:val="left"/>
      </w:pPr>
      <w:r>
        <w:t>Corrected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3C683B16">
      <w:pPr>
        <w:pStyle w:val="5"/>
        <w:spacing w:before="129"/>
      </w:pPr>
      <w:r>
        <w:t>from</w:t>
      </w:r>
      <w:r>
        <w:rPr>
          <w:spacing w:val="-4"/>
        </w:rPr>
        <w:t xml:space="preserve"> </w:t>
      </w:r>
      <w:r>
        <w:t>nltk.stem</w:t>
      </w:r>
      <w:r>
        <w:rPr>
          <w:spacing w:val="-7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rPr>
          <w:spacing w:val="-2"/>
        </w:rPr>
        <w:t>PorterStemmer</w:t>
      </w:r>
    </w:p>
    <w:p w14:paraId="08701F0E">
      <w:pPr>
        <w:pStyle w:val="5"/>
        <w:spacing w:before="126" w:line="720" w:lineRule="auto"/>
        <w:ind w:right="4975"/>
      </w:pPr>
      <w:r>
        <w:t>from</w:t>
      </w:r>
      <w:r>
        <w:rPr>
          <w:spacing w:val="-14"/>
        </w:rPr>
        <w:t xml:space="preserve"> </w:t>
      </w:r>
      <w:r>
        <w:t>sklearn.feature_extraction.text</w:t>
      </w:r>
      <w:r>
        <w:rPr>
          <w:spacing w:val="-14"/>
        </w:rPr>
        <w:t xml:space="preserve"> </w:t>
      </w:r>
      <w:r>
        <w:t>import</w:t>
      </w:r>
      <w:r>
        <w:rPr>
          <w:spacing w:val="-12"/>
        </w:rPr>
        <w:t xml:space="preserve"> </w:t>
      </w:r>
      <w:r>
        <w:t>CountVectorizer stemmer = PorterStemmer()</w:t>
      </w:r>
    </w:p>
    <w:p w14:paraId="1953B306">
      <w:pPr>
        <w:pStyle w:val="5"/>
        <w:spacing w:line="253" w:lineRule="exact"/>
      </w:pPr>
      <w:r>
        <w:t>documents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[</w:t>
      </w:r>
    </w:p>
    <w:p w14:paraId="4C1B47AE">
      <w:pPr>
        <w:pStyle w:val="5"/>
        <w:spacing w:before="126" w:line="360" w:lineRule="auto"/>
        <w:ind w:left="581" w:right="5606"/>
      </w:pPr>
      <w:r>
        <w:t>"connected</w:t>
      </w:r>
      <w:r>
        <w:rPr>
          <w:spacing w:val="-13"/>
        </w:rPr>
        <w:t xml:space="preserve"> </w:t>
      </w:r>
      <w:r>
        <w:t>connection</w:t>
      </w:r>
      <w:r>
        <w:rPr>
          <w:spacing w:val="-14"/>
        </w:rPr>
        <w:t xml:space="preserve"> </w:t>
      </w:r>
      <w:r>
        <w:t>connecting</w:t>
      </w:r>
      <w:r>
        <w:rPr>
          <w:spacing w:val="-13"/>
        </w:rPr>
        <w:t xml:space="preserve"> </w:t>
      </w:r>
      <w:r>
        <w:t>connectivity", "studies studied studying study",</w:t>
      </w:r>
    </w:p>
    <w:p w14:paraId="577D020A">
      <w:pPr>
        <w:pStyle w:val="5"/>
        <w:spacing w:line="252" w:lineRule="exact"/>
        <w:ind w:left="581"/>
      </w:pPr>
      <w:r>
        <w:t>"organize</w:t>
      </w:r>
      <w:r>
        <w:rPr>
          <w:spacing w:val="-8"/>
        </w:rPr>
        <w:t xml:space="preserve"> </w:t>
      </w:r>
      <w:r>
        <w:t>organized</w:t>
      </w:r>
      <w:r>
        <w:rPr>
          <w:spacing w:val="-6"/>
        </w:rPr>
        <w:t xml:space="preserve"> </w:t>
      </w:r>
      <w:r>
        <w:t>organizer</w:t>
      </w:r>
      <w:r>
        <w:rPr>
          <w:spacing w:val="-5"/>
        </w:rPr>
        <w:t xml:space="preserve"> </w:t>
      </w:r>
      <w:r>
        <w:rPr>
          <w:spacing w:val="-2"/>
        </w:rPr>
        <w:t>organization"</w:t>
      </w:r>
    </w:p>
    <w:p w14:paraId="24F46FCE">
      <w:pPr>
        <w:spacing w:before="129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 w14:paraId="5BFC374A">
      <w:pPr>
        <w:pStyle w:val="5"/>
        <w:ind w:left="0"/>
      </w:pPr>
    </w:p>
    <w:p w14:paraId="2540C0C3">
      <w:pPr>
        <w:pStyle w:val="5"/>
        <w:ind w:left="0"/>
      </w:pPr>
    </w:p>
    <w:p w14:paraId="160BA2CB">
      <w:pPr>
        <w:pStyle w:val="5"/>
      </w:pPr>
      <w:r>
        <w:t>def</w:t>
      </w:r>
      <w:r>
        <w:rPr>
          <w:spacing w:val="1"/>
        </w:rPr>
        <w:t xml:space="preserve"> </w:t>
      </w:r>
      <w:r>
        <w:rPr>
          <w:spacing w:val="-2"/>
        </w:rPr>
        <w:t>stem_text(text):</w:t>
      </w:r>
    </w:p>
    <w:p w14:paraId="56D2B7C8">
      <w:pPr>
        <w:pStyle w:val="5"/>
        <w:spacing w:after="0"/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71186ABE">
      <w:pPr>
        <w:pStyle w:val="5"/>
        <w:spacing w:before="68" w:line="720" w:lineRule="auto"/>
        <w:ind w:right="3980" w:firstLine="221"/>
      </w:pPr>
      <w:r>
        <w:t>return</w:t>
      </w:r>
      <w:r>
        <w:rPr>
          <w:spacing w:val="-8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".join(stemmer.stem(w)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w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text.lower().split()) normalized = [stem_text(doc) for doc in documents]</w:t>
      </w:r>
    </w:p>
    <w:p w14:paraId="784A307C">
      <w:pPr>
        <w:pStyle w:val="5"/>
        <w:spacing w:line="252" w:lineRule="exact"/>
      </w:pPr>
      <w:r>
        <w:t>vectorizer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CountVectorizer()</w:t>
      </w:r>
    </w:p>
    <w:p w14:paraId="2108556B">
      <w:pPr>
        <w:pStyle w:val="5"/>
        <w:spacing w:before="126"/>
      </w:pPr>
      <w:r>
        <w:t>X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vectorizer.fit_transform(normalized)</w:t>
      </w:r>
    </w:p>
    <w:p w14:paraId="1D486CF8">
      <w:pPr>
        <w:pStyle w:val="5"/>
        <w:spacing w:before="252"/>
        <w:ind w:left="0"/>
      </w:pPr>
    </w:p>
    <w:p w14:paraId="104F041B">
      <w:pPr>
        <w:pStyle w:val="5"/>
        <w:spacing w:before="1" w:line="360" w:lineRule="auto"/>
        <w:ind w:right="7584"/>
      </w:pPr>
      <w:r>
        <w:t>print("Normalized</w:t>
      </w:r>
      <w:r>
        <w:rPr>
          <w:spacing w:val="-14"/>
        </w:rPr>
        <w:t xml:space="preserve"> </w:t>
      </w:r>
      <w:r>
        <w:t xml:space="preserve">documents:") </w:t>
      </w:r>
      <w:r>
        <w:rPr>
          <w:spacing w:val="-2"/>
        </w:rPr>
        <w:t>print(normalized)</w:t>
      </w:r>
    </w:p>
    <w:p w14:paraId="76487E0A">
      <w:pPr>
        <w:pStyle w:val="5"/>
        <w:spacing w:before="127"/>
        <w:ind w:left="0"/>
      </w:pPr>
    </w:p>
    <w:p w14:paraId="59EF8EDB">
      <w:pPr>
        <w:pStyle w:val="5"/>
        <w:spacing w:before="1" w:line="360" w:lineRule="auto"/>
        <w:ind w:right="4975"/>
      </w:pPr>
      <w:r>
        <w:rPr>
          <w:spacing w:val="-2"/>
        </w:rPr>
        <w:t>print("\nVocabulary:") print(vectorizer.get_feature_names_out())</w:t>
      </w:r>
    </w:p>
    <w:p w14:paraId="73C1A355">
      <w:pPr>
        <w:pStyle w:val="5"/>
        <w:spacing w:before="126"/>
        <w:ind w:left="0"/>
      </w:pPr>
    </w:p>
    <w:p w14:paraId="12A2EEF3">
      <w:pPr>
        <w:pStyle w:val="5"/>
        <w:spacing w:line="360" w:lineRule="auto"/>
        <w:ind w:right="8146"/>
      </w:pPr>
      <w:r>
        <w:t>print("\nFeature</w:t>
      </w:r>
      <w:r>
        <w:rPr>
          <w:spacing w:val="-14"/>
        </w:rPr>
        <w:t xml:space="preserve"> </w:t>
      </w:r>
      <w:r>
        <w:t xml:space="preserve">Matrix:") </w:t>
      </w:r>
      <w:r>
        <w:rPr>
          <w:spacing w:val="-2"/>
        </w:rPr>
        <w:t>print(X.toarray())</w:t>
      </w:r>
    </w:p>
    <w:p w14:paraId="6BF658E6">
      <w:pPr>
        <w:pStyle w:val="5"/>
        <w:spacing w:before="6"/>
        <w:ind w:left="0"/>
        <w:rPr>
          <w:sz w:val="12"/>
        </w:rPr>
      </w:pPr>
      <w:r>
        <w:rPr>
          <w:sz w:val="12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106680</wp:posOffset>
                </wp:positionV>
                <wp:extent cx="6402070" cy="20955"/>
                <wp:effectExtent l="0" t="0" r="0" b="0"/>
                <wp:wrapTopAndBottom/>
                <wp:docPr id="117" name="Group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3990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647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3990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17411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pt;margin-top:8.4pt;height:1.65pt;width:504.1pt;mso-position-horizontal-relative:page;mso-wrap-distance-bottom:0pt;mso-wrap-distance-top:0pt;z-index:-251646976;mso-width-relative:page;mso-height-relative:page;" coordsize="6402070,20955" o:gfxdata="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">
                <o:lock v:ext="edit" aspectratio="f"/>
                <v:shape id="Graphic 118" o:spid="_x0000_s1026" o:spt="100" style="position:absolute;left:0;top:0;height:19685;width:6400800;" fillcolor="#9F9F9F" filled="t" stroked="f" coordsize="6400800,19685" o:gfxdata="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XApXr4A&#10;AADcAAAADwAAAAAAAAABACAAAAAiAAAAZHJzL2Rvd25yZXYueG1sUEsBAhQAFAAAAAgAh07iQDMv&#10;BZ47AAAAOQAAABAAAAAAAAAAAQAgAAAADQEAAGRycy9zaGFwZXhtbC54bWxQSwUGAAAAAAYABgBb&#10;AQAAtwMAAAAA&#10;" path="m6400800,0l0,0,0,647,0,3683,0,19685,6400800,19685,6400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9" o:spid="_x0000_s1026" o:spt="100" style="position:absolute;left:6399021;top:635;height:3175;width:3175;" fillcolor="#E2E2E2" filled="t" stroked="f" coordsize="3175,3175" o:gfxdata="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fg5ONugAAANw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0" o:spid="_x0000_s1026" o:spt="100" style="position:absolute;left:0;top:647;height:17145;width:6402070;" fillcolor="#9F9F9F" filled="t" stroked="f" coordsize="6402070,17145" o:gfxdata="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Sh18vQAA&#10;ANwAAAAPAAAAAAAAAAEAIAAAACIAAABkcnMvZG93bnJldi54bWxQSwECFAAUAAAACACHTuJAMy8F&#10;njsAAAA5AAAAEAAAAAAAAAABACAAAAAMAQAAZHJzL3NoYXBleG1sLnhtbFBLBQYAAAAABgAGAFsB&#10;AAC2AwAAAAA=&#10;" path="m3048,3035l0,3035,0,16751,3048,16751,3048,3035xem6402057,0l6399022,0,6399022,3035,6402057,3035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1" o:spid="_x0000_s1026" o:spt="100" style="position:absolute;left:6399021;top:3682;height:13970;width:3175;" fillcolor="#E2E2E2" filled="t" stroked="f" coordsize="3175,13970" o:gfxdata="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2Nwc65AAAA3AAA&#10;AA8AAAAAAAAAAQAgAAAAIgAAAGRycy9kb3ducmV2LnhtbFBLAQIUABQAAAAIAIdO4kAzLwWeOwAA&#10;ADkAAAAQAAAAAAAAAAEAIAAAAAgBAABkcnMvc2hhcGV4bWwueG1sUEsFBgAAAAAGAAYAWwEAALID&#10;AAAA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2" o:spid="_x0000_s1026" o:spt="100" style="position:absolute;left:0;top:17399;height:3175;width:3175;" fillcolor="#9F9F9F" filled="t" stroked="f" coordsize="3175,3175" o:gfxdata="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Tq9ttwAAANwAAAAP&#10;AAAAAAAAAAEAIAAAACIAAABkcnMvZG93bnJldi54bWxQSwECFAAUAAAACACHTuJAMy8FnjsAAAA5&#10;AAAAEAAAAAAAAAABACAAAAAGAQAAZHJzL3NoYXBleG1sLnhtbFBLBQYAAAAABgAGAFsBAACwAwAA&#10;AAA=&#10;" path="m3048,0l0,0,0,3047,3048,3047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3" o:spid="_x0000_s1026" o:spt="100" style="position:absolute;left:0;top:17411;height:3175;width:6402070;" fillcolor="#E2E2E2" filled="t" stroked="f" coordsize="6402070,3175" o:gfxdata="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ajAELsAAADc&#10;AAAADwAAAAAAAAABACAAAAAiAAAAZHJzL2Rvd25yZXYueG1sUEsBAhQAFAAAAAgAh07iQDMvBZ47&#10;AAAAOQAAABAAAAAAAAAAAQAgAAAACgEAAGRycy9zaGFwZXhtbC54bWxQSwUGAAAAAAYABgBbAQAA&#10;tAMAAAAA&#10;" path="m6402057,0l6399022,0,3048,0,0,0,0,3035,3048,3035,6399022,3035,6402057,3035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B54362E">
      <w:pPr>
        <w:pStyle w:val="2"/>
        <w:numPr>
          <w:ilvl w:val="0"/>
          <w:numId w:val="15"/>
        </w:numPr>
        <w:tabs>
          <w:tab w:val="left" w:pos="580"/>
        </w:tabs>
        <w:spacing w:before="178" w:after="0" w:line="240" w:lineRule="auto"/>
        <w:ind w:left="580" w:right="0" w:hanging="220"/>
        <w:jc w:val="left"/>
      </w:pP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Normalization</w:t>
      </w:r>
    </w:p>
    <w:p w14:paraId="67FCFF1D">
      <w:pPr>
        <w:pStyle w:val="5"/>
        <w:spacing w:before="127"/>
      </w:pPr>
      <w:r>
        <w:t>The</w:t>
      </w:r>
      <w:r>
        <w:rPr>
          <w:spacing w:val="-3"/>
        </w:rPr>
        <w:t xml:space="preserve"> </w:t>
      </w:r>
      <w:r>
        <w:t>Porter</w:t>
      </w:r>
      <w:r>
        <w:rPr>
          <w:spacing w:val="-2"/>
        </w:rPr>
        <w:t xml:space="preserve"> </w:t>
      </w:r>
      <w:r>
        <w:t>stemmer</w:t>
      </w:r>
      <w:r>
        <w:rPr>
          <w:spacing w:val="-4"/>
        </w:rPr>
        <w:t xml:space="preserve"> </w:t>
      </w:r>
      <w:r>
        <w:t>may</w:t>
      </w:r>
      <w:r>
        <w:rPr>
          <w:spacing w:val="-2"/>
        </w:rPr>
        <w:t xml:space="preserve"> produce:</w:t>
      </w:r>
    </w:p>
    <w:p w14:paraId="46F637DA">
      <w:pPr>
        <w:pStyle w:val="5"/>
        <w:tabs>
          <w:tab w:val="left" w:pos="1565"/>
        </w:tabs>
        <w:spacing w:before="171" w:line="417" w:lineRule="auto"/>
        <w:ind w:left="405" w:right="8131"/>
      </w:pPr>
      <w:r>
        <w:rPr>
          <w:b/>
          <w:spacing w:val="-2"/>
        </w:rPr>
        <w:t>Original</w:t>
      </w:r>
      <w:r>
        <w:rPr>
          <w:b/>
        </w:rPr>
        <w:tab/>
      </w:r>
      <w:r>
        <w:rPr>
          <w:b/>
          <w:spacing w:val="-2"/>
        </w:rPr>
        <w:t xml:space="preserve">Normalized </w:t>
      </w:r>
      <w:r>
        <w:rPr>
          <w:spacing w:val="-2"/>
        </w:rPr>
        <w:t>connected</w:t>
      </w:r>
      <w:r>
        <w:tab/>
      </w:r>
      <w:r>
        <w:rPr>
          <w:spacing w:val="-2"/>
        </w:rPr>
        <w:t xml:space="preserve">connect </w:t>
      </w:r>
      <w:r>
        <w:t>connection</w:t>
      </w:r>
      <w:r>
        <w:rPr>
          <w:spacing w:val="80"/>
        </w:rPr>
        <w:t xml:space="preserve"> </w:t>
      </w:r>
      <w:r>
        <w:t>connect connecting</w:t>
      </w:r>
      <w:r>
        <w:rPr>
          <w:spacing w:val="80"/>
        </w:rPr>
        <w:t xml:space="preserve"> </w:t>
      </w:r>
      <w:r>
        <w:t xml:space="preserve">connect connectivity connect </w:t>
      </w:r>
      <w:r>
        <w:rPr>
          <w:spacing w:val="-2"/>
        </w:rPr>
        <w:t>studies</w:t>
      </w:r>
      <w:r>
        <w:tab/>
      </w:r>
      <w:r>
        <w:rPr>
          <w:spacing w:val="-4"/>
        </w:rPr>
        <w:t>studi</w:t>
      </w:r>
    </w:p>
    <w:p w14:paraId="21B3C0AA">
      <w:pPr>
        <w:pStyle w:val="5"/>
        <w:tabs>
          <w:tab w:val="left" w:pos="1565"/>
        </w:tabs>
        <w:spacing w:line="250" w:lineRule="exact"/>
        <w:ind w:left="405"/>
      </w:pPr>
      <w:r>
        <w:rPr>
          <w:spacing w:val="-2"/>
        </w:rPr>
        <w:t>studied</w:t>
      </w:r>
      <w:r>
        <w:tab/>
      </w:r>
      <w:r>
        <w:rPr>
          <w:spacing w:val="-4"/>
        </w:rPr>
        <w:t>studi</w:t>
      </w:r>
    </w:p>
    <w:p w14:paraId="455E19EE">
      <w:pPr>
        <w:pStyle w:val="5"/>
        <w:tabs>
          <w:tab w:val="left" w:pos="1565"/>
        </w:tabs>
        <w:spacing w:before="187"/>
        <w:ind w:left="405"/>
      </w:pPr>
      <w:r>
        <w:rPr>
          <w:spacing w:val="-2"/>
        </w:rPr>
        <w:t>studying</w:t>
      </w:r>
      <w:r>
        <w:tab/>
      </w:r>
      <w:r>
        <w:rPr>
          <w:spacing w:val="-4"/>
        </w:rPr>
        <w:t>studi</w:t>
      </w:r>
    </w:p>
    <w:p w14:paraId="3C43CA03">
      <w:pPr>
        <w:pStyle w:val="5"/>
        <w:tabs>
          <w:tab w:val="left" w:pos="1565"/>
        </w:tabs>
        <w:spacing w:before="186"/>
        <w:ind w:left="405"/>
        <w:jc w:val="both"/>
      </w:pPr>
      <w:r>
        <w:rPr>
          <w:spacing w:val="-4"/>
        </w:rPr>
        <w:t>study</w:t>
      </w:r>
      <w:r>
        <w:tab/>
      </w:r>
      <w:r>
        <w:rPr>
          <w:spacing w:val="-4"/>
        </w:rPr>
        <w:t>studi</w:t>
      </w:r>
    </w:p>
    <w:p w14:paraId="19154EDE">
      <w:pPr>
        <w:pStyle w:val="5"/>
        <w:spacing w:before="186" w:line="417" w:lineRule="auto"/>
        <w:ind w:left="405" w:right="8729"/>
        <w:jc w:val="both"/>
      </w:pPr>
      <w:r>
        <w:t>organize organ organized organ organizer organ organization</w:t>
      </w:r>
      <w:r>
        <w:rPr>
          <w:spacing w:val="-3"/>
        </w:rPr>
        <w:t xml:space="preserve"> </w:t>
      </w:r>
      <w:r>
        <w:rPr>
          <w:spacing w:val="-2"/>
        </w:rPr>
        <w:t>organ</w:t>
      </w:r>
    </w:p>
    <w:p w14:paraId="1A6B73AB">
      <w:pPr>
        <w:pStyle w:val="5"/>
        <w:spacing w:line="235" w:lineRule="exact"/>
        <w:jc w:val="both"/>
      </w:pPr>
      <w:r>
        <w:t>Thus</w:t>
      </w:r>
      <w:r>
        <w:rPr>
          <w:spacing w:val="-3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forms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mapped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common</w:t>
      </w:r>
      <w:r>
        <w:rPr>
          <w:spacing w:val="-5"/>
        </w:rPr>
        <w:t xml:space="preserve"> </w:t>
      </w:r>
      <w:r>
        <w:rPr>
          <w:spacing w:val="-2"/>
        </w:rPr>
        <w:t>representation.</w:t>
      </w:r>
    </w:p>
    <w:p w14:paraId="18FEF433">
      <w:pPr>
        <w:pStyle w:val="5"/>
        <w:spacing w:before="41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187325</wp:posOffset>
                </wp:positionV>
                <wp:extent cx="6402070" cy="21590"/>
                <wp:effectExtent l="0" t="0" r="0" b="0"/>
                <wp:wrapTopAndBottom/>
                <wp:docPr id="124" name="Group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1590"/>
                          <a:chOff x="0" y="0"/>
                          <a:chExt cx="6402070" cy="2159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64008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032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6"/>
                                </a:lnTo>
                                <a:lnTo>
                                  <a:pt x="0" y="4572"/>
                                </a:lnTo>
                                <a:lnTo>
                                  <a:pt x="0" y="20320"/>
                                </a:lnTo>
                                <a:lnTo>
                                  <a:pt x="6400800" y="2032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399021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1536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399021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18300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pt;margin-top:14.75pt;height:1.7pt;width:504.1pt;mso-position-horizontal-relative:page;mso-wrap-distance-bottom:0pt;mso-wrap-distance-top:0pt;z-index:-251646976;mso-width-relative:page;mso-height-relative:page;" coordsize="6402070,21590" o:gfxdata="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">
                <o:lock v:ext="edit" aspectratio="f"/>
                <v:shape id="Graphic 125" o:spid="_x0000_s1026" o:spt="100" style="position:absolute;left:0;top:0;height:20320;width:6400800;" fillcolor="#9F9F9F" filled="t" stroked="f" coordsize="6400800,20320" o:gfxdata="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MMSGvQAA&#10;ANwAAAAPAAAAAAAAAAEAIAAAACIAAABkcnMvZG93bnJldi54bWxQSwECFAAUAAAACACHTuJAMy8F&#10;njsAAAA5AAAAEAAAAAAAAAABACAAAAAMAQAAZHJzL3NoYXBleG1sLnhtbFBLBQYAAAAABgAGAFsB&#10;AAC2AwAAAAA=&#10;" path="m6400800,0l0,0,0,1536,0,4572,0,20320,6400800,20320,6400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6" o:spid="_x0000_s1026" o:spt="100" style="position:absolute;left:6399021;top:1524;height:3175;width:3175;" fillcolor="#E2E2E2" filled="t" stroked="f" coordsize="3175,3175" o:gfxdata="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BwzUK5AAAA3A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7" o:spid="_x0000_s1026" o:spt="100" style="position:absolute;left:0;top:1536;height:17145;width:6402070;" fillcolor="#9F9F9F" filled="t" stroked="f" coordsize="6402070,17145" o:gfxdata="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o4UIugAAANwA&#10;AAAPAAAAAAAAAAEAIAAAACIAAABkcnMvZG93bnJldi54bWxQSwECFAAUAAAACACHTuJAMy8FnjsA&#10;AAA5AAAAEAAAAAAAAAABACAAAAAJAQAAZHJzL3NoYXBleG1sLnhtbFBLBQYAAAAABgAGAFsBAACz&#10;AwAAAAA=&#10;" path="m3048,3035l0,3035,0,16751,3048,16751,3048,3035xem6402057,0l6399022,0,6399022,3035,6402057,3035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8" o:spid="_x0000_s1026" o:spt="100" style="position:absolute;left:6399021;top:4572;height:13970;width:3175;" fillcolor="#E2E2E2" filled="t" stroked="f" coordsize="3175,13970" o:gfxdata="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t2hTvQAA&#10;ANwAAAAPAAAAAAAAAAEAIAAAACIAAABkcnMvZG93bnJldi54bWxQSwECFAAUAAAACACHTuJAMy8F&#10;njsAAAA5AAAAEAAAAAAAAAABACAAAAAMAQAAZHJzL3NoYXBleG1sLnhtbFBLBQYAAAAABgAGAFsB&#10;AAC2AwAAAAA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9" o:spid="_x0000_s1026" o:spt="100" style="position:absolute;left:0;top:18288;height:3175;width:3175;" fillcolor="#9F9F9F" filled="t" stroked="f" coordsize="3175,3175" o:gfxdata="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M6j0ctwAAANwAAAAP&#10;AAAAAAAAAAEAIAAAACIAAABkcnMvZG93bnJldi54bWxQSwECFAAUAAAACACHTuJAMy8FnjsAAAA5&#10;AAAAEAAAAAAAAAABACAAAAAGAQAAZHJzL3NoYXBleG1sLnhtbFBLBQYAAAAABgAGAFsBAACwAwAA&#10;AAA=&#10;" path="m3048,0l0,0,0,3047,3048,3047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0" o:spid="_x0000_s1026" o:spt="100" style="position:absolute;left:0;top:18300;height:3175;width:6402070;" fillcolor="#E2E2E2" filled="t" stroked="f" coordsize="6402070,3175" o:gfxdata="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SjyLq/&#10;AAAA3AAAAA8AAAAAAAAAAQAgAAAAIgAAAGRycy9kb3ducmV2LnhtbFBLAQIUABQAAAAIAIdO4kAz&#10;LwWeOwAAADkAAAAQAAAAAAAAAAEAIAAAAA4BAABkcnMvc2hhcGV4bWwueG1sUEsFBgAAAAAGAAYA&#10;WwEAALgDAAAAAA==&#10;" path="m6402057,0l6399022,0,3048,0,0,0,0,3035,3048,3035,6399022,3035,6402057,3035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F90E5C3">
      <w:pPr>
        <w:pStyle w:val="8"/>
        <w:numPr>
          <w:ilvl w:val="0"/>
          <w:numId w:val="15"/>
        </w:numPr>
        <w:tabs>
          <w:tab w:val="left" w:pos="580"/>
        </w:tabs>
        <w:spacing w:before="178" w:after="0" w:line="360" w:lineRule="auto"/>
        <w:ind w:left="360" w:right="7424" w:firstLine="0"/>
        <w:jc w:val="left"/>
        <w:rPr>
          <w:rFonts w:ascii="Times New Roman"/>
          <w:sz w:val="22"/>
        </w:rPr>
      </w:pPr>
      <w:r>
        <w:rPr>
          <w:rFonts w:ascii="Times New Roman"/>
          <w:b/>
          <w:sz w:val="22"/>
        </w:rPr>
        <w:t xml:space="preserve">20 Newsgroups Experiment </w:t>
      </w:r>
      <w:r>
        <w:rPr>
          <w:rFonts w:ascii="Times New Roman"/>
          <w:sz w:val="22"/>
        </w:rPr>
        <w:t>Use</w:t>
      </w:r>
      <w:r>
        <w:rPr>
          <w:rFonts w:ascii="Times New Roman"/>
          <w:spacing w:val="-10"/>
          <w:sz w:val="22"/>
        </w:rPr>
        <w:t xml:space="preserve"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-10"/>
          <w:sz w:val="22"/>
        </w:rPr>
        <w:t xml:space="preserve"> </w:t>
      </w:r>
      <w:r>
        <w:rPr>
          <w:rFonts w:ascii="Times New Roman"/>
          <w:sz w:val="22"/>
        </w:rPr>
        <w:t>following</w:t>
      </w:r>
      <w:r>
        <w:rPr>
          <w:rFonts w:ascii="Times New Roman"/>
          <w:spacing w:val="-10"/>
          <w:sz w:val="22"/>
        </w:rPr>
        <w:t xml:space="preserve"> </w:t>
      </w:r>
      <w:r>
        <w:rPr>
          <w:rFonts w:ascii="Times New Roman"/>
          <w:sz w:val="22"/>
        </w:rPr>
        <w:t>Colab</w:t>
      </w:r>
      <w:r>
        <w:rPr>
          <w:rFonts w:ascii="Times New Roman"/>
          <w:spacing w:val="-10"/>
          <w:sz w:val="22"/>
        </w:rPr>
        <w:t xml:space="preserve"> </w:t>
      </w:r>
      <w:r>
        <w:rPr>
          <w:rFonts w:ascii="Times New Roman"/>
          <w:sz w:val="22"/>
        </w:rPr>
        <w:t>program. import time</w:t>
      </w:r>
    </w:p>
    <w:p w14:paraId="2D7A7A3B">
      <w:pPr>
        <w:pStyle w:val="5"/>
        <w:spacing w:line="253" w:lineRule="exact"/>
      </w:pPr>
      <w:r>
        <w:t>import</w:t>
      </w:r>
      <w:r>
        <w:rPr>
          <w:spacing w:val="-4"/>
        </w:rPr>
        <w:t xml:space="preserve"> nltk</w:t>
      </w:r>
    </w:p>
    <w:p w14:paraId="3E39A2F9">
      <w:pPr>
        <w:pStyle w:val="5"/>
        <w:spacing w:after="0" w:line="253" w:lineRule="exact"/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175067C1">
      <w:pPr>
        <w:pStyle w:val="5"/>
        <w:spacing w:before="68"/>
      </w:pPr>
      <w:r>
        <w:t>from</w:t>
      </w:r>
      <w:r>
        <w:rPr>
          <w:spacing w:val="-6"/>
        </w:rPr>
        <w:t xml:space="preserve"> </w:t>
      </w:r>
      <w:r>
        <w:t>sklearn.datasets</w:t>
      </w:r>
      <w:r>
        <w:rPr>
          <w:spacing w:val="-7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fetch_20newsgroups</w:t>
      </w:r>
    </w:p>
    <w:p w14:paraId="6F3EA3AE">
      <w:pPr>
        <w:pStyle w:val="5"/>
        <w:spacing w:before="126" w:line="360" w:lineRule="auto"/>
        <w:ind w:right="4975"/>
      </w:pPr>
      <w:r>
        <w:t>from</w:t>
      </w:r>
      <w:r>
        <w:rPr>
          <w:spacing w:val="-14"/>
        </w:rPr>
        <w:t xml:space="preserve"> </w:t>
      </w:r>
      <w:r>
        <w:t>sklearn.feature_extraction.text</w:t>
      </w:r>
      <w:r>
        <w:rPr>
          <w:spacing w:val="-14"/>
        </w:rPr>
        <w:t xml:space="preserve"> </w:t>
      </w:r>
      <w:r>
        <w:t>import</w:t>
      </w:r>
      <w:r>
        <w:rPr>
          <w:spacing w:val="-12"/>
        </w:rPr>
        <w:t xml:space="preserve"> </w:t>
      </w:r>
      <w:r>
        <w:t>CountVectorizer from sklearn.linear_model import LogisticRegression</w:t>
      </w:r>
    </w:p>
    <w:p w14:paraId="5A41BD33">
      <w:pPr>
        <w:pStyle w:val="5"/>
        <w:spacing w:line="360" w:lineRule="auto"/>
        <w:ind w:right="6321"/>
      </w:pPr>
      <w:r>
        <w:t>from</w:t>
      </w:r>
      <w:r>
        <w:rPr>
          <w:spacing w:val="-14"/>
        </w:rPr>
        <w:t xml:space="preserve"> </w:t>
      </w:r>
      <w:r>
        <w:t>sklearn.metrics</w:t>
      </w:r>
      <w:r>
        <w:rPr>
          <w:spacing w:val="-14"/>
        </w:rPr>
        <w:t xml:space="preserve"> </w:t>
      </w:r>
      <w:r>
        <w:t>import</w:t>
      </w:r>
      <w:r>
        <w:rPr>
          <w:spacing w:val="-12"/>
        </w:rPr>
        <w:t xml:space="preserve"> </w:t>
      </w:r>
      <w:r>
        <w:t>accuracy_score from nltk.stem import PorterStemmer</w:t>
      </w:r>
    </w:p>
    <w:p w14:paraId="2CBEF55D">
      <w:pPr>
        <w:pStyle w:val="5"/>
        <w:spacing w:before="125"/>
        <w:ind w:left="0"/>
      </w:pPr>
    </w:p>
    <w:p w14:paraId="02659A2A">
      <w:pPr>
        <w:pStyle w:val="5"/>
        <w:spacing w:before="1"/>
      </w:pPr>
      <w:r>
        <w:rPr>
          <w:spacing w:val="-2"/>
        </w:rPr>
        <w:t>nltk.download("punkt")</w:t>
      </w:r>
    </w:p>
    <w:p w14:paraId="1ECBA179">
      <w:pPr>
        <w:pStyle w:val="5"/>
        <w:spacing w:before="252"/>
        <w:ind w:left="0"/>
      </w:pPr>
    </w:p>
    <w:p w14:paraId="641A4369">
      <w:pPr>
        <w:pStyle w:val="5"/>
        <w:spacing w:line="362" w:lineRule="auto"/>
        <w:ind w:left="581" w:right="7584" w:hanging="222"/>
      </w:pPr>
      <w:r>
        <w:t>train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fetch_20newsgroups( </w:t>
      </w:r>
      <w:r>
        <w:rPr>
          <w:spacing w:val="-2"/>
        </w:rPr>
        <w:t>subset="train",</w:t>
      </w:r>
    </w:p>
    <w:p w14:paraId="04D8778B">
      <w:pPr>
        <w:pStyle w:val="5"/>
        <w:spacing w:line="250" w:lineRule="exact"/>
        <w:ind w:left="581"/>
      </w:pPr>
      <w:r>
        <w:t>remove=("headers",</w:t>
      </w:r>
      <w:r>
        <w:rPr>
          <w:spacing w:val="-10"/>
        </w:rPr>
        <w:t xml:space="preserve"> </w:t>
      </w:r>
      <w:r>
        <w:t>"footers",</w:t>
      </w:r>
      <w:r>
        <w:rPr>
          <w:spacing w:val="-12"/>
        </w:rPr>
        <w:t xml:space="preserve"> </w:t>
      </w:r>
      <w:r>
        <w:rPr>
          <w:spacing w:val="-2"/>
        </w:rPr>
        <w:t>"quotes")</w:t>
      </w:r>
    </w:p>
    <w:p w14:paraId="5E2AA656">
      <w:pPr>
        <w:spacing w:before="126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 w14:paraId="10DB9DCC">
      <w:pPr>
        <w:pStyle w:val="5"/>
        <w:ind w:left="0"/>
      </w:pPr>
    </w:p>
    <w:p w14:paraId="6EEB0C9F">
      <w:pPr>
        <w:pStyle w:val="5"/>
        <w:ind w:left="0"/>
      </w:pPr>
    </w:p>
    <w:p w14:paraId="2009EAB7">
      <w:pPr>
        <w:pStyle w:val="5"/>
        <w:spacing w:line="360" w:lineRule="auto"/>
        <w:ind w:left="581" w:right="7584" w:hanging="222"/>
      </w:pPr>
      <w:r>
        <w:t>test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fetch_20newsgroups( </w:t>
      </w:r>
      <w:r>
        <w:rPr>
          <w:spacing w:val="-2"/>
        </w:rPr>
        <w:t>subset="test",</w:t>
      </w:r>
    </w:p>
    <w:p w14:paraId="54B30E44">
      <w:pPr>
        <w:pStyle w:val="5"/>
        <w:spacing w:line="252" w:lineRule="exact"/>
        <w:ind w:left="581"/>
      </w:pPr>
      <w:r>
        <w:t>remove=("headers",</w:t>
      </w:r>
      <w:r>
        <w:rPr>
          <w:spacing w:val="-10"/>
        </w:rPr>
        <w:t xml:space="preserve"> </w:t>
      </w:r>
      <w:r>
        <w:t>"footers",</w:t>
      </w:r>
      <w:r>
        <w:rPr>
          <w:spacing w:val="-12"/>
        </w:rPr>
        <w:t xml:space="preserve"> </w:t>
      </w:r>
      <w:r>
        <w:rPr>
          <w:spacing w:val="-2"/>
        </w:rPr>
        <w:t>"quotes")</w:t>
      </w:r>
    </w:p>
    <w:p w14:paraId="598C25B3">
      <w:pPr>
        <w:spacing w:before="127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 w14:paraId="5C9745DB">
      <w:pPr>
        <w:pStyle w:val="5"/>
        <w:ind w:left="0"/>
      </w:pPr>
    </w:p>
    <w:p w14:paraId="0732D8A2">
      <w:pPr>
        <w:pStyle w:val="5"/>
        <w:spacing w:before="1"/>
        <w:ind w:left="0"/>
      </w:pPr>
    </w:p>
    <w:p w14:paraId="205A8A62">
      <w:pPr>
        <w:pStyle w:val="5"/>
      </w:pPr>
      <w:r>
        <w:t>ps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PorterStemmer()</w:t>
      </w:r>
    </w:p>
    <w:p w14:paraId="6DBE293F">
      <w:pPr>
        <w:pStyle w:val="5"/>
        <w:ind w:left="0"/>
      </w:pPr>
    </w:p>
    <w:p w14:paraId="2F8A3508">
      <w:pPr>
        <w:pStyle w:val="5"/>
        <w:ind w:left="0"/>
      </w:pPr>
    </w:p>
    <w:p w14:paraId="1EC1EC45">
      <w:pPr>
        <w:pStyle w:val="5"/>
        <w:spacing w:line="360" w:lineRule="auto"/>
        <w:ind w:left="581" w:right="8706" w:hanging="222"/>
      </w:pPr>
      <w:r>
        <w:t>def</w:t>
      </w:r>
      <w:r>
        <w:rPr>
          <w:spacing w:val="-14"/>
        </w:rPr>
        <w:t xml:space="preserve"> </w:t>
      </w:r>
      <w:r>
        <w:t>stem_text(text): return " ".join(</w:t>
      </w:r>
    </w:p>
    <w:p w14:paraId="5052B9D3">
      <w:pPr>
        <w:pStyle w:val="5"/>
        <w:ind w:left="802"/>
      </w:pPr>
      <w:r>
        <w:rPr>
          <w:spacing w:val="-2"/>
        </w:rPr>
        <w:t>ps.stem(w.lower())</w:t>
      </w:r>
    </w:p>
    <w:p w14:paraId="101E9A62">
      <w:pPr>
        <w:pStyle w:val="5"/>
        <w:spacing w:before="126" w:line="360" w:lineRule="auto"/>
        <w:ind w:left="802" w:right="7057"/>
      </w:pPr>
      <w:r>
        <w:t>for</w:t>
      </w:r>
      <w:r>
        <w:rPr>
          <w:spacing w:val="-13"/>
        </w:rPr>
        <w:t xml:space="preserve"> </w:t>
      </w:r>
      <w:r>
        <w:t>w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nltk.word_tokenize(text) if w.isalpha()</w:t>
      </w:r>
    </w:p>
    <w:p w14:paraId="4D93483C">
      <w:pPr>
        <w:spacing w:before="0"/>
        <w:ind w:left="5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 w14:paraId="5A482900">
      <w:pPr>
        <w:pStyle w:val="5"/>
        <w:ind w:left="0"/>
      </w:pPr>
    </w:p>
    <w:p w14:paraId="6800B8AA">
      <w:pPr>
        <w:pStyle w:val="5"/>
        <w:spacing w:before="1"/>
        <w:ind w:left="0"/>
      </w:pPr>
    </w:p>
    <w:p w14:paraId="320DF8A1">
      <w:pPr>
        <w:pStyle w:val="5"/>
        <w:spacing w:line="360" w:lineRule="auto"/>
        <w:ind w:right="5921"/>
      </w:pPr>
      <w:r>
        <w:t>#</w:t>
      </w:r>
      <w:r>
        <w:rPr>
          <w:spacing w:val="-8"/>
        </w:rPr>
        <w:t xml:space="preserve"> </w:t>
      </w:r>
      <w:r>
        <w:t>BEFORE:</w:t>
      </w:r>
      <w:r>
        <w:rPr>
          <w:spacing w:val="-8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extraction</w:t>
      </w:r>
      <w:r>
        <w:rPr>
          <w:spacing w:val="-8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stemming start = time.time()</w:t>
      </w:r>
    </w:p>
    <w:p w14:paraId="6EDE411D">
      <w:pPr>
        <w:pStyle w:val="5"/>
        <w:spacing w:before="126"/>
        <w:ind w:left="0"/>
      </w:pPr>
    </w:p>
    <w:p w14:paraId="1CF02960">
      <w:pPr>
        <w:pStyle w:val="5"/>
        <w:spacing w:before="1" w:line="360" w:lineRule="auto"/>
        <w:ind w:right="6157"/>
      </w:pPr>
      <w:r>
        <w:t>vec1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CountVectorizer(max_features=20000) X_train1 = vec1.fit_transform(train.data) X_test1 = vec1.transform(test.data)</w:t>
      </w:r>
    </w:p>
    <w:p w14:paraId="6928C022">
      <w:pPr>
        <w:pStyle w:val="5"/>
        <w:spacing w:before="125"/>
        <w:ind w:left="0"/>
      </w:pPr>
    </w:p>
    <w:p w14:paraId="42CB78FE">
      <w:pPr>
        <w:pStyle w:val="5"/>
        <w:spacing w:line="360" w:lineRule="auto"/>
        <w:ind w:right="4975"/>
      </w:pPr>
      <w:r>
        <w:t>model1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LogisticRegression(max_iter=1000) model1.fit(X_train1, train.target)</w:t>
      </w:r>
    </w:p>
    <w:p w14:paraId="7E65F3EA">
      <w:pPr>
        <w:pStyle w:val="5"/>
        <w:spacing w:line="720" w:lineRule="auto"/>
        <w:ind w:right="7057"/>
      </w:pPr>
      <w:r>
        <w:t>pred1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model1.predict(X_test1) time_before = time.time() - start</w:t>
      </w:r>
    </w:p>
    <w:p w14:paraId="068FDB6E">
      <w:pPr>
        <w:pStyle w:val="5"/>
        <w:spacing w:after="0" w:line="720" w:lineRule="auto"/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06D994E2">
      <w:pPr>
        <w:pStyle w:val="5"/>
        <w:spacing w:before="68"/>
      </w:pPr>
      <w:r>
        <w:t>acc_before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accuracy_score(test.target,</w:t>
      </w:r>
      <w:r>
        <w:rPr>
          <w:spacing w:val="-10"/>
        </w:rPr>
        <w:t xml:space="preserve"> </w:t>
      </w:r>
      <w:r>
        <w:rPr>
          <w:spacing w:val="-2"/>
        </w:rPr>
        <w:t>pred1)</w:t>
      </w:r>
    </w:p>
    <w:p w14:paraId="09F58379">
      <w:pPr>
        <w:pStyle w:val="5"/>
        <w:spacing w:before="252"/>
        <w:ind w:left="0"/>
      </w:pPr>
    </w:p>
    <w:p w14:paraId="7DCB80DE">
      <w:pPr>
        <w:pStyle w:val="5"/>
        <w:spacing w:line="360" w:lineRule="auto"/>
        <w:ind w:right="6321"/>
      </w:pPr>
      <w:r>
        <w:t>#</w:t>
      </w:r>
      <w:r>
        <w:rPr>
          <w:spacing w:val="-8"/>
        </w:rPr>
        <w:t xml:space="preserve"> </w:t>
      </w:r>
      <w:r>
        <w:t>AFTER:</w:t>
      </w:r>
      <w:r>
        <w:rPr>
          <w:spacing w:val="-8"/>
        </w:rPr>
        <w:t xml:space="preserve"> </w:t>
      </w:r>
      <w:r>
        <w:t>stemming</w:t>
      </w:r>
      <w:r>
        <w:rPr>
          <w:spacing w:val="-8"/>
        </w:rPr>
        <w:t xml:space="preserve"> </w:t>
      </w:r>
      <w:r>
        <w:t>before</w:t>
      </w:r>
      <w:r>
        <w:rPr>
          <w:spacing w:val="-8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extraction start = time.time()</w:t>
      </w:r>
    </w:p>
    <w:p w14:paraId="0A2638B6">
      <w:pPr>
        <w:pStyle w:val="5"/>
        <w:spacing w:before="126"/>
        <w:ind w:left="0"/>
      </w:pPr>
    </w:p>
    <w:p w14:paraId="3867E164">
      <w:pPr>
        <w:pStyle w:val="5"/>
        <w:spacing w:line="360" w:lineRule="auto"/>
        <w:ind w:right="6321"/>
      </w:pPr>
      <w:r>
        <w:t>train_stem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[stem_text(x)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x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train.data] test_stem = [stem_text(x) for x in test.data]</w:t>
      </w:r>
    </w:p>
    <w:p w14:paraId="350FA493">
      <w:pPr>
        <w:pStyle w:val="5"/>
        <w:spacing w:before="126"/>
        <w:ind w:left="0"/>
      </w:pPr>
    </w:p>
    <w:p w14:paraId="2B1DBAC5">
      <w:pPr>
        <w:pStyle w:val="5"/>
        <w:spacing w:line="360" w:lineRule="auto"/>
        <w:ind w:right="6157"/>
      </w:pPr>
      <w:r>
        <w:t>vec2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CountVectorizer(max_features=20000) X_train2 = vec2.fit_transform(train_stem) X_test2 = vec2.transform(test_stem)</w:t>
      </w:r>
    </w:p>
    <w:p w14:paraId="5161644A">
      <w:pPr>
        <w:pStyle w:val="5"/>
        <w:spacing w:before="128"/>
        <w:ind w:left="0"/>
      </w:pPr>
    </w:p>
    <w:p w14:paraId="09AF19DC">
      <w:pPr>
        <w:pStyle w:val="5"/>
        <w:spacing w:before="1" w:line="360" w:lineRule="auto"/>
        <w:ind w:right="4975"/>
      </w:pPr>
      <w:r>
        <w:t>model2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LogisticRegression(max_iter=1000) model2.fit(X_train2, train.target)</w:t>
      </w:r>
    </w:p>
    <w:p w14:paraId="0B5AF9A1">
      <w:pPr>
        <w:pStyle w:val="5"/>
        <w:spacing w:line="252" w:lineRule="exact"/>
      </w:pPr>
      <w:r>
        <w:t>pred2</w:t>
      </w:r>
      <w:r>
        <w:rPr>
          <w:spacing w:val="-2"/>
        </w:rPr>
        <w:t xml:space="preserve"> </w:t>
      </w:r>
      <w:r>
        <w:t xml:space="preserve">= </w:t>
      </w:r>
      <w:r>
        <w:rPr>
          <w:spacing w:val="-2"/>
        </w:rPr>
        <w:t>model2.predict(X_test2)</w:t>
      </w:r>
    </w:p>
    <w:p w14:paraId="4340413C">
      <w:pPr>
        <w:pStyle w:val="5"/>
        <w:spacing w:before="252"/>
        <w:ind w:left="0"/>
      </w:pPr>
    </w:p>
    <w:p w14:paraId="049B2682">
      <w:pPr>
        <w:pStyle w:val="5"/>
      </w:pPr>
      <w:r>
        <w:t>time_after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time.time()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start</w:t>
      </w:r>
    </w:p>
    <w:p w14:paraId="245A24B5">
      <w:pPr>
        <w:pStyle w:val="5"/>
        <w:spacing w:before="126"/>
      </w:pPr>
      <w:r>
        <w:t>acc_after</w:t>
      </w:r>
      <w:r>
        <w:rPr>
          <w:spacing w:val="-1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accuracy_score(test.target,</w:t>
      </w:r>
      <w:r>
        <w:rPr>
          <w:spacing w:val="-8"/>
        </w:rPr>
        <w:t xml:space="preserve"> </w:t>
      </w:r>
      <w:r>
        <w:rPr>
          <w:spacing w:val="-2"/>
        </w:rPr>
        <w:t>pred2)</w:t>
      </w:r>
    </w:p>
    <w:p w14:paraId="5B17C17C">
      <w:pPr>
        <w:pStyle w:val="5"/>
        <w:ind w:left="0"/>
      </w:pPr>
    </w:p>
    <w:p w14:paraId="42514CA7">
      <w:pPr>
        <w:pStyle w:val="5"/>
        <w:spacing w:before="2"/>
        <w:ind w:left="0"/>
      </w:pPr>
    </w:p>
    <w:p w14:paraId="3BE489A1">
      <w:pPr>
        <w:pStyle w:val="5"/>
        <w:spacing w:line="360" w:lineRule="auto"/>
        <w:ind w:right="5606"/>
      </w:pPr>
      <w:r>
        <w:t>print("Vocabulary</w:t>
      </w:r>
      <w:r>
        <w:rPr>
          <w:spacing w:val="-14"/>
        </w:rPr>
        <w:t xml:space="preserve"> </w:t>
      </w:r>
      <w:r>
        <w:t>before:",</w:t>
      </w:r>
      <w:r>
        <w:rPr>
          <w:spacing w:val="-14"/>
        </w:rPr>
        <w:t xml:space="preserve"> </w:t>
      </w:r>
      <w:r>
        <w:t>len(vec1.vocabulary_)) print("Vocabulary after :", len(vec2.vocabulary_)) print("Accuracy before</w:t>
      </w:r>
      <w:r>
        <w:rPr>
          <w:spacing w:val="40"/>
        </w:rPr>
        <w:t xml:space="preserve"> </w:t>
      </w:r>
      <w:r>
        <w:t>:", acc_before) print("Accuracy after</w:t>
      </w:r>
      <w:r>
        <w:rPr>
          <w:spacing w:val="80"/>
        </w:rPr>
        <w:t xml:space="preserve"> </w:t>
      </w:r>
      <w:r>
        <w:t>:", acc_after)</w:t>
      </w:r>
    </w:p>
    <w:p w14:paraId="0A65AE7D">
      <w:pPr>
        <w:pStyle w:val="5"/>
        <w:tabs>
          <w:tab w:val="left" w:pos="2245"/>
          <w:tab w:val="left" w:pos="2350"/>
        </w:tabs>
        <w:spacing w:line="360" w:lineRule="auto"/>
        <w:ind w:right="7051"/>
        <w:rPr>
          <w:b/>
        </w:rPr>
      </w:pPr>
      <w:r>
        <w:t>print("Time before</w:t>
      </w:r>
      <w:r>
        <w:tab/>
      </w:r>
      <w:r>
        <w:tab/>
      </w:r>
      <w:r>
        <w:t>:",</w:t>
      </w:r>
      <w:r>
        <w:rPr>
          <w:spacing w:val="-14"/>
        </w:rPr>
        <w:t xml:space="preserve"> </w:t>
      </w:r>
      <w:r>
        <w:t>time_before) print("Time after</w:t>
      </w:r>
      <w:r>
        <w:tab/>
      </w:r>
      <w:r>
        <w:t xml:space="preserve">:", time_after) </w:t>
      </w:r>
      <w:r>
        <w:rPr>
          <w:b/>
          <w:spacing w:val="-2"/>
        </w:rPr>
        <w:t>Important</w:t>
      </w:r>
    </w:p>
    <w:p w14:paraId="22BF3896">
      <w:pPr>
        <w:pStyle w:val="5"/>
        <w:spacing w:line="252" w:lineRule="exact"/>
      </w:pPr>
      <w:r>
        <w:t>The</w:t>
      </w:r>
      <w:r>
        <w:rPr>
          <w:spacing w:val="-6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vocabulary</w:t>
      </w:r>
      <w:r>
        <w:rPr>
          <w:spacing w:val="-4"/>
        </w:rPr>
        <w:t xml:space="preserve"> </w:t>
      </w:r>
      <w:r>
        <w:t>size,</w:t>
      </w:r>
      <w:r>
        <w:rPr>
          <w:spacing w:val="-7"/>
        </w:rPr>
        <w:t xml:space="preserve"> </w:t>
      </w:r>
      <w:r>
        <w:t>accuracy,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depend</w:t>
      </w:r>
      <w:r>
        <w:rPr>
          <w:spacing w:val="-5"/>
        </w:rPr>
        <w:t xml:space="preserve"> on:</w:t>
      </w:r>
    </w:p>
    <w:p w14:paraId="4386FD9B">
      <w:pPr>
        <w:pStyle w:val="8"/>
        <w:numPr>
          <w:ilvl w:val="0"/>
          <w:numId w:val="16"/>
        </w:numPr>
        <w:tabs>
          <w:tab w:val="left" w:pos="1080"/>
        </w:tabs>
        <w:spacing w:before="128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Dataset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version</w:t>
      </w:r>
    </w:p>
    <w:p w14:paraId="07070FCE">
      <w:pPr>
        <w:pStyle w:val="8"/>
        <w:numPr>
          <w:ilvl w:val="0"/>
          <w:numId w:val="16"/>
        </w:numPr>
        <w:tabs>
          <w:tab w:val="left" w:pos="1080"/>
        </w:tabs>
        <w:spacing w:before="126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Number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documents</w:t>
      </w:r>
    </w:p>
    <w:p w14:paraId="1EA22559">
      <w:pPr>
        <w:pStyle w:val="8"/>
        <w:numPr>
          <w:ilvl w:val="0"/>
          <w:numId w:val="16"/>
        </w:numPr>
        <w:tabs>
          <w:tab w:val="left" w:pos="1080"/>
        </w:tabs>
        <w:spacing w:before="127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pacing w:val="-2"/>
          <w:sz w:val="22"/>
        </w:rPr>
        <w:t>max_features</w:t>
      </w:r>
    </w:p>
    <w:p w14:paraId="394D3944">
      <w:pPr>
        <w:pStyle w:val="8"/>
        <w:numPr>
          <w:ilvl w:val="0"/>
          <w:numId w:val="16"/>
        </w:numPr>
        <w:tabs>
          <w:tab w:val="left" w:pos="1080"/>
        </w:tabs>
        <w:spacing w:before="126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pacing w:val="-2"/>
          <w:sz w:val="22"/>
        </w:rPr>
        <w:t>Hardware</w:t>
      </w:r>
    </w:p>
    <w:p w14:paraId="4D6AB8FE">
      <w:pPr>
        <w:pStyle w:val="8"/>
        <w:numPr>
          <w:ilvl w:val="0"/>
          <w:numId w:val="16"/>
        </w:numPr>
        <w:tabs>
          <w:tab w:val="left" w:pos="1080"/>
        </w:tabs>
        <w:spacing w:before="127" w:after="0" w:line="240" w:lineRule="auto"/>
        <w:ind w:left="108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Scikit-learn/NLTK</w:t>
      </w:r>
      <w:r>
        <w:rPr>
          <w:rFonts w:ascii="Times New Roman" w:hAnsi="Times New Roman"/>
          <w:spacing w:val="-13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versions</w:t>
      </w:r>
    </w:p>
    <w:p w14:paraId="372EB452">
      <w:pPr>
        <w:spacing w:before="126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Therefore,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values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should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be</w:t>
      </w:r>
      <w:r>
        <w:rPr>
          <w:spacing w:val="-1"/>
          <w:sz w:val="22"/>
        </w:rPr>
        <w:t xml:space="preserve"> </w:t>
      </w:r>
      <w:r>
        <w:rPr>
          <w:b/>
          <w:spacing w:val="-2"/>
          <w:sz w:val="22"/>
        </w:rPr>
        <w:t>reported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from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the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actual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Colab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execution</w:t>
      </w:r>
      <w:r>
        <w:rPr>
          <w:spacing w:val="-2"/>
          <w:sz w:val="22"/>
        </w:rPr>
        <w:t>,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rather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than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inserting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invented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numbers.</w:t>
      </w:r>
    </w:p>
    <w:p w14:paraId="66298B38">
      <w:pPr>
        <w:pStyle w:val="5"/>
        <w:spacing w:before="39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186055</wp:posOffset>
                </wp:positionV>
                <wp:extent cx="6402070" cy="21590"/>
                <wp:effectExtent l="0" t="0" r="0" b="0"/>
                <wp:wrapTopAndBottom/>
                <wp:docPr id="131" name="Group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1590"/>
                          <a:chOff x="0" y="0"/>
                          <a:chExt cx="6402070" cy="2159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64008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032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6"/>
                                </a:lnTo>
                                <a:lnTo>
                                  <a:pt x="0" y="4572"/>
                                </a:lnTo>
                                <a:lnTo>
                                  <a:pt x="0" y="20320"/>
                                </a:lnTo>
                                <a:lnTo>
                                  <a:pt x="6400800" y="2032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399021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1536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399021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18300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pt;margin-top:14.65pt;height:1.7pt;width:504.1pt;mso-position-horizontal-relative:page;mso-wrap-distance-bottom:0pt;mso-wrap-distance-top:0pt;z-index:-251645952;mso-width-relative:page;mso-height-relative:page;" coordsize="6402070,21590" o:gfxdata="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">
                <o:lock v:ext="edit" aspectratio="f"/>
                <v:shape id="Graphic 132" o:spid="_x0000_s1026" o:spt="100" style="position:absolute;left:0;top:0;height:20320;width:6400800;" fillcolor="#9F9F9F" filled="t" stroked="f" coordsize="6400800,20320" o:gfxdata="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kAyi+8AAAA&#10;3AAAAA8AAAAAAAAAAQAgAAAAIgAAAGRycy9kb3ducmV2LnhtbFBLAQIUABQAAAAIAIdO4kAzLwWe&#10;OwAAADkAAAAQAAAAAAAAAAEAIAAAAAsBAABkcnMvc2hhcGV4bWwueG1sUEsFBgAAAAAGAAYAWwEA&#10;ALUDAAAAAA==&#10;" path="m6400800,0l0,0,0,1536,0,4572,0,20320,6400800,20320,6400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3" o:spid="_x0000_s1026" o:spt="100" style="position:absolute;left:6399021;top:1524;height:3175;width:3175;" fillcolor="#E2E2E2" filled="t" stroked="f" coordsize="3175,3175" o:gfxdata="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Xe+Ae5AAAA3A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4" o:spid="_x0000_s1026" o:spt="100" style="position:absolute;left:0;top:1536;height:17145;width:6402070;" fillcolor="#9F9F9F" filled="t" stroked="f" coordsize="6402070,17145" o:gfxdata="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aiNorsAAADc&#10;AAAADwAAAAAAAAABACAAAAAiAAAAZHJzL2Rvd25yZXYueG1sUEsBAhQAFAAAAAgAh07iQDMvBZ47&#10;AAAAOQAAABAAAAAAAAAAAQAgAAAACgEAAGRycy9zaGFwZXhtbC54bWxQSwUGAAAAAAYABgBbAQAA&#10;tAMAAAAA&#10;" path="m3048,3035l0,3035,0,16751,3048,16751,3048,3035xem6402057,0l6399022,0,6399022,3035,6402057,3035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5" o:spid="_x0000_s1026" o:spt="100" style="position:absolute;left:6399021;top:4572;height:13970;width:3175;" fillcolor="#E2E2E2" filled="t" stroked="f" coordsize="3175,13970" o:gfxdata="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29RELsAAADc&#10;AAAADwAAAAAAAAABACAAAAAiAAAAZHJzL2Rvd25yZXYueG1sUEsBAhQAFAAAAAgAh07iQDMvBZ47&#10;AAAAOQAAABAAAAAAAAAAAQAgAAAACgEAAGRycy9zaGFwZXhtbC54bWxQSwUGAAAAAAYABgBbAQAA&#10;tAMAAAAA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6" o:spid="_x0000_s1026" o:spt="100" style="position:absolute;left:0;top:18288;height:3175;width:3175;" fillcolor="#9F9F9F" filled="t" stroked="f" coordsize="3175,3175" o:gfxdata="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isP7O8AAAA&#10;3AAAAA8AAAAAAAAAAQAgAAAAIgAAAGRycy9kb3ducmV2LnhtbFBLAQIUABQAAAAIAIdO4kAzLwWe&#10;OwAAADkAAAAQAAAAAAAAAAEAIAAAAAsBAABkcnMvc2hhcGV4bWwueG1sUEsFBgAAAAAGAAYAWwEA&#10;ALUDAAAAAA==&#10;" path="m3048,0l0,0,0,3047,3048,3047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7" o:spid="_x0000_s1026" o:spt="100" style="position:absolute;left:0;top:18300;height:3175;width:6402070;" fillcolor="#E2E2E2" filled="t" stroked="f" coordsize="6402070,3175" o:gfxdata="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tKUM68AAAA&#10;3AAAAA8AAAAAAAAAAQAgAAAAIgAAAGRycy9kb3ducmV2LnhtbFBLAQIUABQAAAAIAIdO4kAzLwWe&#10;OwAAADkAAAAQAAAAAAAAAAEAIAAAAAsBAABkcnMvc2hhcGV4bWwueG1sUEsFBgAAAAAGAAYAWwEA&#10;ALUDAAAAAA==&#10;" path="m6402057,0l6399022,0,3048,0,0,0,0,3035,3048,3035,6399022,3035,6402057,3035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D72BE2B">
      <w:pPr>
        <w:pStyle w:val="2"/>
        <w:numPr>
          <w:ilvl w:val="0"/>
          <w:numId w:val="15"/>
        </w:numPr>
        <w:tabs>
          <w:tab w:val="left" w:pos="580"/>
        </w:tabs>
        <w:spacing w:before="178" w:after="0" w:line="240" w:lineRule="auto"/>
        <w:ind w:left="580" w:right="0" w:hanging="220"/>
        <w:jc w:val="left"/>
      </w:pPr>
      <w:r>
        <w:t>Comparison</w:t>
      </w:r>
      <w:r>
        <w:rPr>
          <w:spacing w:val="-10"/>
        </w:rPr>
        <w:t xml:space="preserve"> </w:t>
      </w:r>
      <w:r>
        <w:rPr>
          <w:spacing w:val="-2"/>
        </w:rPr>
        <w:t>Table</w:t>
      </w:r>
    </w:p>
    <w:p w14:paraId="6ACC3643">
      <w:pPr>
        <w:pStyle w:val="5"/>
        <w:spacing w:before="126"/>
      </w:pPr>
      <w:r>
        <w:t>After</w:t>
      </w:r>
      <w:r>
        <w:rPr>
          <w:spacing w:val="-4"/>
        </w:rPr>
        <w:t xml:space="preserve"> </w:t>
      </w:r>
      <w:r>
        <w:t>execution,</w:t>
      </w:r>
      <w:r>
        <w:rPr>
          <w:spacing w:val="-6"/>
        </w:rPr>
        <w:t xml:space="preserve"> </w:t>
      </w:r>
      <w:r>
        <w:t>fill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follows:</w:t>
      </w:r>
    </w:p>
    <w:p w14:paraId="2B87362F">
      <w:pPr>
        <w:pStyle w:val="2"/>
        <w:tabs>
          <w:tab w:val="left" w:pos="3050"/>
        </w:tabs>
        <w:spacing w:before="172"/>
        <w:ind w:left="405"/>
      </w:pPr>
      <w:r>
        <w:rPr>
          <w:spacing w:val="-2"/>
        </w:rPr>
        <w:t>Measure</w:t>
      </w:r>
      <w:r>
        <w:tab/>
      </w:r>
      <w:r>
        <w:t>Before</w:t>
      </w:r>
      <w:r>
        <w:rPr>
          <w:spacing w:val="-7"/>
        </w:rPr>
        <w:t xml:space="preserve"> </w:t>
      </w:r>
      <w:r>
        <w:t>Correction</w:t>
      </w:r>
      <w:r>
        <w:rPr>
          <w:spacing w:val="-1"/>
        </w:rPr>
        <w:t xml:space="preserve"> </w:t>
      </w:r>
      <w:r>
        <w:t>After</w:t>
      </w:r>
      <w:r>
        <w:rPr>
          <w:spacing w:val="-2"/>
        </w:rPr>
        <w:t xml:space="preserve"> Correction</w:t>
      </w:r>
    </w:p>
    <w:p w14:paraId="6DF4ACE0">
      <w:pPr>
        <w:pStyle w:val="5"/>
        <w:tabs>
          <w:tab w:val="left" w:pos="3050"/>
        </w:tabs>
        <w:spacing w:before="186"/>
        <w:ind w:left="405"/>
      </w:pPr>
      <w:r>
        <w:t>Vocabulary</w:t>
      </w:r>
      <w:r>
        <w:rPr>
          <w:spacing w:val="-8"/>
        </w:rPr>
        <w:t xml:space="preserve"> </w:t>
      </w:r>
      <w:r>
        <w:rPr>
          <w:spacing w:val="-4"/>
        </w:rPr>
        <w:t>size</w:t>
      </w:r>
      <w:r>
        <w:tab/>
      </w:r>
      <w:r>
        <w:t>Output</w:t>
      </w:r>
      <w:r>
        <w:rPr>
          <w:spacing w:val="-4"/>
        </w:rPr>
        <w:t xml:space="preserve"> </w:t>
      </w:r>
      <w:r>
        <w:t>from vec1</w:t>
      </w:r>
      <w:r>
        <w:rPr>
          <w:spacing w:val="41"/>
        </w:rPr>
        <w:t xml:space="preserve">  </w:t>
      </w:r>
      <w:r>
        <w:t>Output</w:t>
      </w:r>
      <w:r>
        <w:rPr>
          <w:spacing w:val="-3"/>
        </w:rPr>
        <w:t xml:space="preserve"> </w:t>
      </w:r>
      <w:r>
        <w:t xml:space="preserve">from </w:t>
      </w:r>
      <w:r>
        <w:rPr>
          <w:spacing w:val="-4"/>
        </w:rPr>
        <w:t>vec2</w:t>
      </w:r>
    </w:p>
    <w:p w14:paraId="215864F7">
      <w:pPr>
        <w:pStyle w:val="5"/>
        <w:spacing w:after="0"/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4896475E">
      <w:pPr>
        <w:tabs>
          <w:tab w:val="left" w:pos="3050"/>
          <w:tab w:val="left" w:pos="4815"/>
        </w:tabs>
        <w:spacing w:before="71" w:line="417" w:lineRule="auto"/>
        <w:ind w:left="405" w:right="4399" w:firstLine="0"/>
        <w:jc w:val="left"/>
        <w:rPr>
          <w:sz w:val="22"/>
        </w:rPr>
      </w:pPr>
      <w:r>
        <w:rPr>
          <w:b/>
          <w:spacing w:val="-2"/>
          <w:sz w:val="22"/>
        </w:rPr>
        <w:t>Measure</w:t>
      </w:r>
      <w:r>
        <w:rPr>
          <w:b/>
          <w:sz w:val="22"/>
        </w:rPr>
        <w:tab/>
      </w:r>
      <w:r>
        <w:rPr>
          <w:b/>
          <w:sz w:val="22"/>
        </w:rPr>
        <w:t>Before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Correction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After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 xml:space="preserve">Correction </w:t>
      </w:r>
      <w:r>
        <w:rPr>
          <w:sz w:val="22"/>
        </w:rPr>
        <w:t>Classification accuracy</w:t>
      </w:r>
      <w:r>
        <w:rPr>
          <w:sz w:val="22"/>
        </w:rPr>
        <w:tab/>
      </w:r>
      <w:r>
        <w:rPr>
          <w:spacing w:val="-2"/>
          <w:sz w:val="22"/>
        </w:rPr>
        <w:t>acc_before</w:t>
      </w:r>
      <w:r>
        <w:rPr>
          <w:sz w:val="22"/>
        </w:rPr>
        <w:tab/>
      </w:r>
      <w:r>
        <w:rPr>
          <w:spacing w:val="-2"/>
          <w:sz w:val="22"/>
        </w:rPr>
        <w:t xml:space="preserve">acc_after </w:t>
      </w:r>
      <w:r>
        <w:rPr>
          <w:sz w:val="22"/>
        </w:rPr>
        <w:t>Processing time</w:t>
      </w:r>
      <w:r>
        <w:rPr>
          <w:sz w:val="22"/>
        </w:rPr>
        <w:tab/>
      </w:r>
      <w:r>
        <w:rPr>
          <w:spacing w:val="-2"/>
          <w:sz w:val="22"/>
        </w:rPr>
        <w:t>time_before</w:t>
      </w:r>
      <w:r>
        <w:rPr>
          <w:sz w:val="22"/>
        </w:rPr>
        <w:tab/>
      </w:r>
      <w:r>
        <w:rPr>
          <w:spacing w:val="-2"/>
          <w:sz w:val="22"/>
        </w:rPr>
        <w:t xml:space="preserve">time_after </w:t>
      </w:r>
      <w:r>
        <w:rPr>
          <w:sz w:val="22"/>
        </w:rPr>
        <w:t>Morphological normalization No</w:t>
      </w:r>
      <w:r>
        <w:rPr>
          <w:sz w:val="22"/>
        </w:rPr>
        <w:tab/>
      </w:r>
      <w:r>
        <w:rPr>
          <w:spacing w:val="-4"/>
          <w:sz w:val="22"/>
        </w:rPr>
        <w:t>Yes</w:t>
      </w:r>
    </w:p>
    <w:p w14:paraId="381C1CAF">
      <w:pPr>
        <w:pStyle w:val="5"/>
        <w:spacing w:line="235" w:lineRule="exact"/>
        <w:rPr>
          <w:b/>
        </w:rPr>
      </w:pPr>
      <w:r>
        <w:t>Generally,</w:t>
      </w:r>
      <w:r>
        <w:rPr>
          <w:spacing w:val="11"/>
        </w:rPr>
        <w:t xml:space="preserve"> </w:t>
      </w:r>
      <w:r>
        <w:t>preprocessing</w:t>
      </w:r>
      <w:r>
        <w:rPr>
          <w:spacing w:val="10"/>
        </w:rPr>
        <w:t xml:space="preserve"> </w:t>
      </w:r>
      <w:r>
        <w:t>before</w:t>
      </w:r>
      <w:r>
        <w:rPr>
          <w:spacing w:val="13"/>
        </w:rPr>
        <w:t xml:space="preserve"> </w:t>
      </w:r>
      <w:r>
        <w:t>vectorization</w:t>
      </w:r>
      <w:r>
        <w:rPr>
          <w:spacing w:val="13"/>
        </w:rPr>
        <w:t xml:space="preserve"> </w:t>
      </w:r>
      <w:r>
        <w:t>can</w:t>
      </w:r>
      <w:r>
        <w:rPr>
          <w:spacing w:val="11"/>
        </w:rPr>
        <w:t xml:space="preserve"> </w:t>
      </w:r>
      <w:r>
        <w:t>reduce</w:t>
      </w:r>
      <w:r>
        <w:rPr>
          <w:spacing w:val="11"/>
        </w:rPr>
        <w:t xml:space="preserve"> </w:t>
      </w:r>
      <w:r>
        <w:t>redundant</w:t>
      </w:r>
      <w:r>
        <w:rPr>
          <w:spacing w:val="11"/>
        </w:rPr>
        <w:t xml:space="preserve"> </w:t>
      </w:r>
      <w:r>
        <w:t>morphological</w:t>
      </w:r>
      <w:r>
        <w:rPr>
          <w:spacing w:val="12"/>
        </w:rPr>
        <w:t xml:space="preserve"> </w:t>
      </w:r>
      <w:r>
        <w:t>features,</w:t>
      </w:r>
      <w:r>
        <w:rPr>
          <w:spacing w:val="10"/>
        </w:rPr>
        <w:t xml:space="preserve"> </w:t>
      </w:r>
      <w:r>
        <w:t>although</w:t>
      </w:r>
      <w:r>
        <w:rPr>
          <w:spacing w:val="19"/>
        </w:rPr>
        <w:t xml:space="preserve"> </w:t>
      </w:r>
      <w:r>
        <w:rPr>
          <w:b/>
          <w:spacing w:val="-2"/>
        </w:rPr>
        <w:t>stemming</w:t>
      </w:r>
    </w:p>
    <w:p w14:paraId="21BE1256">
      <w:pPr>
        <w:spacing w:before="129" w:line="360" w:lineRule="auto"/>
        <w:ind w:left="360" w:right="358" w:firstLine="0"/>
        <w:jc w:val="left"/>
        <w:rPr>
          <w:sz w:val="22"/>
        </w:rPr>
      </w:pPr>
      <w:r>
        <w:rPr>
          <w:b/>
          <w:sz w:val="22"/>
        </w:rPr>
        <w:t>does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not guarantee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higher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classification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accuracy</w:t>
      </w:r>
      <w:r>
        <w:rPr>
          <w:sz w:val="22"/>
        </w:rPr>
        <w:t>.</w:t>
      </w:r>
      <w:r>
        <w:rPr>
          <w:spacing w:val="-4"/>
          <w:sz w:val="22"/>
        </w:rPr>
        <w:t xml:space="preserve"> </w:t>
      </w:r>
      <w:r>
        <w:rPr>
          <w:sz w:val="22"/>
        </w:rPr>
        <w:t>Sometimes</w:t>
      </w:r>
      <w:r>
        <w:rPr>
          <w:spacing w:val="-1"/>
          <w:sz w:val="22"/>
        </w:rPr>
        <w:t xml:space="preserve"> </w:t>
      </w:r>
      <w:r>
        <w:rPr>
          <w:sz w:val="22"/>
        </w:rPr>
        <w:t>it</w:t>
      </w:r>
      <w:r>
        <w:rPr>
          <w:spacing w:val="-2"/>
          <w:sz w:val="22"/>
        </w:rPr>
        <w:t xml:space="preserve"> </w:t>
      </w:r>
      <w:r>
        <w:rPr>
          <w:sz w:val="22"/>
        </w:rPr>
        <w:t>improves</w:t>
      </w:r>
      <w:r>
        <w:rPr>
          <w:spacing w:val="-3"/>
          <w:sz w:val="22"/>
        </w:rPr>
        <w:t xml:space="preserve"> </w:t>
      </w:r>
      <w:r>
        <w:rPr>
          <w:sz w:val="22"/>
        </w:rPr>
        <w:t>generalization;</w:t>
      </w:r>
      <w:r>
        <w:rPr>
          <w:spacing w:val="-2"/>
          <w:sz w:val="22"/>
        </w:rPr>
        <w:t xml:space="preserve"> </w:t>
      </w:r>
      <w:r>
        <w:rPr>
          <w:sz w:val="22"/>
        </w:rPr>
        <w:t>sometimes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loss</w:t>
      </w:r>
      <w:r>
        <w:rPr>
          <w:spacing w:val="-1"/>
          <w:sz w:val="22"/>
        </w:rPr>
        <w:t xml:space="preserve"> </w:t>
      </w:r>
      <w:r>
        <w:rPr>
          <w:sz w:val="22"/>
        </w:rPr>
        <w:t>of word-specific information reduces accuracy.</w:t>
      </w:r>
    </w:p>
    <w:p w14:paraId="1A4528AC">
      <w:pPr>
        <w:pStyle w:val="5"/>
        <w:spacing w:before="6"/>
        <w:ind w:left="0"/>
        <w:rPr>
          <w:sz w:val="12"/>
        </w:rPr>
      </w:pPr>
      <w:r>
        <w:rPr>
          <w:sz w:val="12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106680</wp:posOffset>
                </wp:positionV>
                <wp:extent cx="6402070" cy="20320"/>
                <wp:effectExtent l="0" t="0" r="0" b="0"/>
                <wp:wrapTopAndBottom/>
                <wp:docPr id="138" name="Group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12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3416"/>
                                </a:lnTo>
                                <a:lnTo>
                                  <a:pt x="0" y="19672"/>
                                </a:lnTo>
                                <a:lnTo>
                                  <a:pt x="6400800" y="19672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3990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393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3990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17144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pt;margin-top:8.4pt;height:1.6pt;width:504.1pt;mso-position-horizontal-relative:page;mso-wrap-distance-bottom:0pt;mso-wrap-distance-top:0pt;z-index:-251645952;mso-width-relative:page;mso-height-relative:page;" coordsize="6402070,20320" o:gfxdata="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">
                <o:lock v:ext="edit" aspectratio="f"/>
                <v:shape id="Graphic 139" o:spid="_x0000_s1026" o:spt="100" style="position:absolute;left:0;top:12;height:19685;width:6400800;" fillcolor="#9F9F9F" filled="t" stroked="f" coordsize="6400800,19685" o:gfxdata="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2J0KW8AAAA&#10;3AAAAA8AAAAAAAAAAQAgAAAAIgAAAGRycy9kb3ducmV2LnhtbFBLAQIUABQAAAAIAIdO4kAzLwWe&#10;OwAAADkAAAAQAAAAAAAAAAEAIAAAAAsBAABkcnMvc2hhcGV4bWwueG1sUEsFBgAAAAAGAAYAWwEA&#10;ALUDAAAAAA==&#10;" path="m6400800,0l0,0,0,381,0,3416,0,19672,6400800,19672,6400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0" o:spid="_x0000_s1026" o:spt="100" style="position:absolute;left:6399021;top:381;height:3175;width:3175;" fillcolor="#E2E2E2" filled="t" stroked="f" coordsize="3175,3175" o:gfxdata="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ChUN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1" o:spid="_x0000_s1026" o:spt="100" style="position:absolute;left:0;top:393;height:17145;width:6402070;" fillcolor="#9F9F9F" filled="t" stroked="f" coordsize="6402070,17145" o:gfxdata="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dldR7sAAADc&#10;AAAADwAAAAAAAAABACAAAAAiAAAAZHJzL2Rvd25yZXYueG1sUEsBAhQAFAAAAAgAh07iQDMvBZ47&#10;AAAAOQAAABAAAAAAAAAAAQAgAAAACgEAAGRycy9zaGFwZXhtbC54bWxQSwUGAAAAAAYABgBbAQAA&#10;tAMAAAAA&#10;" path="m3048,3035l0,3035,0,16751,3048,16751,3048,3035xem6402057,0l6399022,0,6399022,3035,6402057,3035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2" o:spid="_x0000_s1026" o:spt="100" style="position:absolute;left:6399021;top:3429;height:13970;width:3175;" fillcolor="#E2E2E2" filled="t" stroked="f" coordsize="3175,13970" o:gfxdata="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gLoZugAAANwA&#10;AAAPAAAAAAAAAAEAIAAAACIAAABkcnMvZG93bnJldi54bWxQSwECFAAUAAAACACHTuJAMy8FnjsA&#10;AAA5AAAAEAAAAAAAAAABACAAAAAJAQAAZHJzL3NoYXBleG1sLnhtbFBLBQYAAAAABgAGAFsBAACz&#10;AwAAAAA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3" o:spid="_x0000_s1026" o:spt="100" style="position:absolute;left:0;top:17144;height:3175;width:3175;" fillcolor="#9F9F9F" filled="t" stroked="f" coordsize="3175,3175" o:gfxdata="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N3vVrsAAADc&#10;AAAADwAAAAAAAAABACAAAAAiAAAAZHJzL2Rvd25yZXYueG1sUEsBAhQAFAAAAAgAh07iQDMvBZ47&#10;AAAAOQAAABAAAAAAAAAAAQAgAAAACgEAAGRycy9zaGFwZXhtbC54bWxQSwUGAAAAAAYABgBbAQAA&#10;tAMAAAAA&#10;" path="m3048,0l0,0,0,3048,3048,3048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4" o:spid="_x0000_s1026" o:spt="100" style="position:absolute;left:0;top:17144;height:3175;width:6402070;" fillcolor="#E2E2E2" filled="t" stroked="f" coordsize="6402070,3175" o:gfxdata="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569xLsAAADc&#10;AAAADwAAAAAAAAABACAAAAAiAAAAZHJzL2Rvd25yZXYueG1sUEsBAhQAFAAAAAgAh07iQDMvBZ47&#10;AAAAOQAAABAAAAAAAAAAAQAgAAAACgEAAGRycy9zaGFwZXhtbC54bWxQSwUGAAAAAAYABgBbAQAA&#10;tAMAAAAA&#10;" path="m6402057,0l6399022,0,3048,0,0,0,0,3048,3048,3048,6399022,3048,6402057,3048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1DBC136">
      <w:pPr>
        <w:pStyle w:val="8"/>
        <w:numPr>
          <w:ilvl w:val="0"/>
          <w:numId w:val="15"/>
        </w:numPr>
        <w:tabs>
          <w:tab w:val="left" w:pos="405"/>
          <w:tab w:val="left" w:pos="579"/>
          <w:tab w:val="left" w:pos="1865"/>
          <w:tab w:val="left" w:pos="3348"/>
        </w:tabs>
        <w:spacing w:before="178" w:after="0" w:line="415" w:lineRule="auto"/>
        <w:ind w:left="405" w:right="5976" w:hanging="46"/>
        <w:jc w:val="left"/>
        <w:rPr>
          <w:rFonts w:ascii="Times New Roman"/>
          <w:sz w:val="22"/>
        </w:rPr>
      </w:pPr>
      <w:r>
        <w:rPr>
          <w:rFonts w:ascii="Times New Roman"/>
          <w:b/>
          <w:sz w:val="22"/>
        </w:rPr>
        <w:t>Ten Morphological Normalization Examples Original forms Before</w:t>
      </w:r>
      <w:r>
        <w:rPr>
          <w:rFonts w:ascii="Times New Roman"/>
          <w:b/>
          <w:sz w:val="22"/>
        </w:rPr>
        <w:tab/>
      </w:r>
      <w:r>
        <w:rPr>
          <w:rFonts w:ascii="Times New Roman"/>
          <w:b/>
          <w:sz w:val="22"/>
        </w:rPr>
        <w:t>After</w:t>
      </w:r>
      <w:r>
        <w:rPr>
          <w:rFonts w:ascii="Times New Roman"/>
          <w:b/>
          <w:spacing w:val="-14"/>
          <w:sz w:val="22"/>
        </w:rPr>
        <w:t xml:space="preserve"> </w:t>
      </w:r>
      <w:r>
        <w:rPr>
          <w:rFonts w:ascii="Times New Roman"/>
          <w:b/>
          <w:sz w:val="22"/>
        </w:rPr>
        <w:t xml:space="preserve">stemming </w:t>
      </w:r>
      <w:r>
        <w:rPr>
          <w:rFonts w:ascii="Times New Roman"/>
          <w:spacing w:val="-2"/>
          <w:sz w:val="22"/>
        </w:rPr>
        <w:t>connected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 xml:space="preserve">Separate feature connect </w:t>
      </w:r>
      <w:r>
        <w:rPr>
          <w:rFonts w:ascii="Times New Roman"/>
          <w:spacing w:val="-2"/>
          <w:sz w:val="22"/>
        </w:rPr>
        <w:t>connection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 xml:space="preserve">Separate feature connect </w:t>
      </w:r>
      <w:r>
        <w:rPr>
          <w:rFonts w:ascii="Times New Roman"/>
          <w:spacing w:val="-2"/>
          <w:sz w:val="22"/>
        </w:rPr>
        <w:t>connecting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 xml:space="preserve">Separate feature connect </w:t>
      </w:r>
      <w:r>
        <w:rPr>
          <w:rFonts w:ascii="Times New Roman"/>
          <w:spacing w:val="-2"/>
          <w:sz w:val="22"/>
        </w:rPr>
        <w:t>connectivity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>Separate feature connect</w:t>
      </w:r>
    </w:p>
    <w:p w14:paraId="53BEA665">
      <w:pPr>
        <w:pStyle w:val="5"/>
        <w:tabs>
          <w:tab w:val="left" w:pos="1865"/>
        </w:tabs>
        <w:spacing w:line="248" w:lineRule="exact"/>
        <w:ind w:left="405"/>
      </w:pPr>
      <w:r>
        <w:rPr>
          <w:spacing w:val="-2"/>
        </w:rPr>
        <w:t>studies</w:t>
      </w:r>
      <w:r>
        <w:tab/>
      </w:r>
      <w:r>
        <w:t>Separate</w:t>
      </w:r>
      <w:r>
        <w:rPr>
          <w:spacing w:val="-5"/>
        </w:rPr>
        <w:t xml:space="preserve"> </w:t>
      </w:r>
      <w:r>
        <w:t>feature</w:t>
      </w:r>
      <w:r>
        <w:rPr>
          <w:spacing w:val="2"/>
        </w:rPr>
        <w:t xml:space="preserve"> </w:t>
      </w:r>
      <w:r>
        <w:rPr>
          <w:spacing w:val="-4"/>
        </w:rPr>
        <w:t>studi</w:t>
      </w:r>
    </w:p>
    <w:p w14:paraId="7E3C3184">
      <w:pPr>
        <w:pStyle w:val="5"/>
        <w:tabs>
          <w:tab w:val="left" w:pos="1865"/>
        </w:tabs>
        <w:spacing w:before="187"/>
        <w:ind w:left="405"/>
        <w:jc w:val="both"/>
      </w:pPr>
      <w:r>
        <w:rPr>
          <w:spacing w:val="-2"/>
        </w:rPr>
        <w:t>studied</w:t>
      </w:r>
      <w:r>
        <w:tab/>
      </w:r>
      <w:r>
        <w:t>Separate</w:t>
      </w:r>
      <w:r>
        <w:rPr>
          <w:spacing w:val="-5"/>
        </w:rPr>
        <w:t xml:space="preserve"> </w:t>
      </w:r>
      <w:r>
        <w:t>feature</w:t>
      </w:r>
      <w:r>
        <w:rPr>
          <w:spacing w:val="2"/>
        </w:rPr>
        <w:t xml:space="preserve"> </w:t>
      </w:r>
      <w:r>
        <w:rPr>
          <w:spacing w:val="-4"/>
        </w:rPr>
        <w:t>studi</w:t>
      </w:r>
    </w:p>
    <w:p w14:paraId="24AE038C">
      <w:pPr>
        <w:pStyle w:val="5"/>
        <w:tabs>
          <w:tab w:val="left" w:pos="1865"/>
        </w:tabs>
        <w:spacing w:before="188"/>
        <w:ind w:left="405"/>
        <w:jc w:val="both"/>
      </w:pPr>
      <w:r>
        <w:rPr>
          <w:spacing w:val="-2"/>
        </w:rPr>
        <w:t>studying</w:t>
      </w:r>
      <w:r>
        <w:tab/>
      </w:r>
      <w:r>
        <w:t>Separate</w:t>
      </w:r>
      <w:r>
        <w:rPr>
          <w:spacing w:val="-5"/>
        </w:rPr>
        <w:t xml:space="preserve"> </w:t>
      </w:r>
      <w:r>
        <w:t>feature</w:t>
      </w:r>
      <w:r>
        <w:rPr>
          <w:spacing w:val="2"/>
        </w:rPr>
        <w:t xml:space="preserve"> </w:t>
      </w:r>
      <w:r>
        <w:rPr>
          <w:spacing w:val="-4"/>
        </w:rPr>
        <w:t>studi</w:t>
      </w:r>
    </w:p>
    <w:p w14:paraId="2137C991">
      <w:pPr>
        <w:pStyle w:val="5"/>
        <w:tabs>
          <w:tab w:val="left" w:pos="1865"/>
        </w:tabs>
        <w:spacing w:before="186" w:line="417" w:lineRule="auto"/>
        <w:ind w:left="405" w:right="6945"/>
        <w:jc w:val="both"/>
      </w:pPr>
      <w:r>
        <w:rPr>
          <w:spacing w:val="-2"/>
        </w:rPr>
        <w:t>organize</w:t>
      </w:r>
      <w:r>
        <w:tab/>
      </w:r>
      <w:r>
        <w:t>Separate</w:t>
      </w:r>
      <w:r>
        <w:rPr>
          <w:spacing w:val="-14"/>
        </w:rPr>
        <w:t xml:space="preserve"> </w:t>
      </w:r>
      <w:r>
        <w:t>feature</w:t>
      </w:r>
      <w:r>
        <w:rPr>
          <w:spacing w:val="-14"/>
        </w:rPr>
        <w:t xml:space="preserve"> </w:t>
      </w:r>
      <w:r>
        <w:t xml:space="preserve">organ </w:t>
      </w:r>
      <w:r>
        <w:rPr>
          <w:spacing w:val="-2"/>
        </w:rPr>
        <w:t>organized</w:t>
      </w:r>
      <w:r>
        <w:tab/>
      </w:r>
      <w:r>
        <w:t>Separate</w:t>
      </w:r>
      <w:r>
        <w:rPr>
          <w:spacing w:val="-14"/>
        </w:rPr>
        <w:t xml:space="preserve"> </w:t>
      </w:r>
      <w:r>
        <w:t>feature</w:t>
      </w:r>
      <w:r>
        <w:rPr>
          <w:spacing w:val="-14"/>
        </w:rPr>
        <w:t xml:space="preserve"> </w:t>
      </w:r>
      <w:r>
        <w:t>organ organization</w:t>
      </w:r>
      <w:r>
        <w:rPr>
          <w:spacing w:val="59"/>
        </w:rPr>
        <w:t xml:space="preserve">   </w:t>
      </w:r>
      <w:r>
        <w:t>Separate</w:t>
      </w:r>
      <w:r>
        <w:rPr>
          <w:spacing w:val="-2"/>
        </w:rPr>
        <w:t xml:space="preserve"> </w:t>
      </w:r>
      <w:r>
        <w:t>feature</w:t>
      </w:r>
      <w:r>
        <w:rPr>
          <w:spacing w:val="3"/>
        </w:rPr>
        <w:t xml:space="preserve"> </w:t>
      </w:r>
      <w:r>
        <w:rPr>
          <w:spacing w:val="-2"/>
        </w:rPr>
        <w:t>organ</w:t>
      </w:r>
    </w:p>
    <w:p w14:paraId="2BBF5F94">
      <w:pPr>
        <w:pStyle w:val="5"/>
        <w:ind w:left="0"/>
        <w:rPr>
          <w:sz w:val="11"/>
        </w:rPr>
      </w:pPr>
      <w:r>
        <w:rPr>
          <w:sz w:val="11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95885</wp:posOffset>
                </wp:positionV>
                <wp:extent cx="6402070" cy="20955"/>
                <wp:effectExtent l="0" t="0" r="0" b="0"/>
                <wp:wrapTopAndBottom/>
                <wp:docPr id="145" name="Group 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64008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032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"/>
                                </a:lnTo>
                                <a:lnTo>
                                  <a:pt x="0" y="4191"/>
                                </a:lnTo>
                                <a:lnTo>
                                  <a:pt x="0" y="20320"/>
                                </a:lnTo>
                                <a:lnTo>
                                  <a:pt x="6400800" y="2032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6399021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1142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3990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17919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pt;margin-top:7.55pt;height:1.65pt;width:504.1pt;mso-position-horizontal-relative:page;mso-wrap-distance-bottom:0pt;mso-wrap-distance-top:0pt;z-index:-251644928;mso-width-relative:page;mso-height-relative:page;" coordsize="6402070,20955" o:gfxdata="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">
                <o:lock v:ext="edit" aspectratio="f"/>
                <v:shape id="Graphic 146" o:spid="_x0000_s1026" o:spt="100" style="position:absolute;left:0;top:0;height:20320;width:6400800;" fillcolor="#9F9F9F" filled="t" stroked="f" coordsize="6400800,20320" o:gfxdata="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Pb9RvQAA&#10;ANwAAAAPAAAAAAAAAAEAIAAAACIAAABkcnMvZG93bnJldi54bWxQSwECFAAUAAAACACHTuJAMy8F&#10;njsAAAA5AAAAEAAAAAAAAAABACAAAAAMAQAAZHJzL3NoYXBleG1sLnhtbFBLBQYAAAAABgAGAFsB&#10;AAC2AwAAAAA=&#10;" path="m6400800,0l0,0,0,1143,0,4191,0,20320,6400800,20320,6400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7" o:spid="_x0000_s1026" o:spt="100" style="position:absolute;left:6399021;top:1142;height:3175;width:3175;" fillcolor="#E2E2E2" filled="t" stroked="f" coordsize="3175,3175" o:gfxdata="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4415ugAAANwA&#10;AAAPAAAAAAAAAAEAIAAAACIAAABkcnMvZG93bnJldi54bWxQSwECFAAUAAAACACHTuJAMy8FnjsA&#10;AAA5AAAAEAAAAAAAAAABACAAAAAJAQAAZHJzL3NoYXBleG1sLnhtbFBLBQYAAAAABgAGAFsBAACz&#10;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8" o:spid="_x0000_s1026" o:spt="100" style="position:absolute;left:0;top:1142;height:17145;width:6402070;" fillcolor="#9F9F9F" filled="t" stroked="f" coordsize="6402070,17145" o:gfxdata="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OP02r4A&#10;AADcAAAADwAAAAAAAAABACAAAAAiAAAAZHJzL2Rvd25yZXYueG1sUEsBAhQAFAAAAAgAh07iQDMv&#10;BZ47AAAAOQAAABAAAAAAAAAAAQAgAAAADQEAAGRycy9zaGFwZXhtbC54bWxQSwUGAAAAAAYABgBb&#10;AQAAtwMAAAAA&#10;" path="m3048,3048l0,3048,0,16764,3048,16764,3048,3048xem6402057,0l6399022,0,6399022,3048,6402057,3048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9" o:spid="_x0000_s1026" o:spt="100" style="position:absolute;left:6399021;top:4191;height:13970;width:3175;" fillcolor="#E2E2E2" filled="t" stroked="f" coordsize="3175,13970" o:gfxdata="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iQoaLsAAADc&#10;AAAADwAAAAAAAAABACAAAAAiAAAAZHJzL2Rvd25yZXYueG1sUEsBAhQAFAAAAAgAh07iQDMvBZ47&#10;AAAAOQAAABAAAAAAAAAAAQAgAAAACgEAAGRycy9zaGFwZXhtbC54bWxQSwUGAAAAAAYABgBbAQAA&#10;tAMAAAAA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0" o:spid="_x0000_s1026" o:spt="100" style="position:absolute;left:0;top:17907;height:3175;width:3175;" fillcolor="#9F9F9F" filled="t" stroked="f" coordsize="3175,3175" o:gfxdata="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XW5/y/&#10;AAAA3AAAAA8AAAAAAAAAAQAgAAAAIgAAAGRycy9kb3ducmV2LnhtbFBLAQIUABQAAAAIAIdO4kAz&#10;LwWeOwAAADkAAAAQAAAAAAAAAAEAIAAAAA4BAABkcnMvc2hhcGV4bWwueG1sUEsFBgAAAAAGAAYA&#10;WwEAALgDAAAAAA==&#10;" path="m3048,0l0,0,0,3047,3048,3047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1" o:spid="_x0000_s1026" o:spt="100" style="position:absolute;left:0;top:17919;height:3175;width:6402070;" fillcolor="#E2E2E2" filled="t" stroked="f" coordsize="6402070,3175" o:gfxdata="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MIiBugAAANwA&#10;AAAPAAAAAAAAAAEAIAAAACIAAABkcnMvZG93bnJldi54bWxQSwECFAAUAAAACACHTuJAMy8FnjsA&#10;AAA5AAAAEAAAAAAAAAABACAAAAAJAQAAZHJzL3NoYXBleG1sLnhtbFBLBQYAAAAABgAGAFsBAACz&#10;AwAAAAA=&#10;" path="m6402057,0l6399022,0,3048,0,0,0,0,3035,3048,3035,6399022,3035,6402057,3035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CBB278C">
      <w:pPr>
        <w:pStyle w:val="2"/>
        <w:ind w:left="360"/>
      </w:pPr>
      <w:r>
        <w:t>Overall</w:t>
      </w:r>
      <w:r>
        <w:rPr>
          <w:spacing w:val="-3"/>
        </w:rPr>
        <w:t xml:space="preserve"> </w:t>
      </w:r>
      <w:r>
        <w:rPr>
          <w:spacing w:val="-2"/>
        </w:rPr>
        <w:t>Conclusion</w:t>
      </w:r>
    </w:p>
    <w:p w14:paraId="66BDA77E">
      <w:pPr>
        <w:spacing w:before="127" w:line="360" w:lineRule="auto"/>
        <w:ind w:left="360" w:right="0" w:firstLine="0"/>
        <w:jc w:val="left"/>
        <w:rPr>
          <w:sz w:val="22"/>
        </w:rPr>
      </w:pPr>
      <w:r>
        <w:rPr>
          <w:sz w:val="22"/>
        </w:rPr>
        <w:t xml:space="preserve">The five experiments demonstrate that </w:t>
      </w:r>
      <w:r>
        <w:rPr>
          <w:b/>
          <w:sz w:val="22"/>
        </w:rPr>
        <w:t>morphological preprocessing must occur before indexing or feature</w:t>
      </w:r>
      <w:r>
        <w:rPr>
          <w:b/>
          <w:spacing w:val="80"/>
          <w:sz w:val="22"/>
        </w:rPr>
        <w:t xml:space="preserve"> </w:t>
      </w:r>
      <w:r>
        <w:rPr>
          <w:b/>
          <w:spacing w:val="-2"/>
          <w:sz w:val="22"/>
        </w:rPr>
        <w:t>extraction</w:t>
      </w:r>
      <w:r>
        <w:rPr>
          <w:spacing w:val="-2"/>
          <w:sz w:val="22"/>
        </w:rPr>
        <w:t>.</w:t>
      </w:r>
    </w:p>
    <w:p w14:paraId="247D45CD">
      <w:pPr>
        <w:pStyle w:val="5"/>
        <w:spacing w:line="252" w:lineRule="exact"/>
      </w:pPr>
      <w:r>
        <w:t>The</w:t>
      </w:r>
      <w:r>
        <w:rPr>
          <w:spacing w:val="-4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t>lessons</w:t>
      </w:r>
      <w:r>
        <w:rPr>
          <w:spacing w:val="-3"/>
        </w:rPr>
        <w:t xml:space="preserve"> </w:t>
      </w:r>
      <w:r>
        <w:rPr>
          <w:spacing w:val="-4"/>
        </w:rPr>
        <w:t>are:</w:t>
      </w:r>
    </w:p>
    <w:p w14:paraId="29E1B181">
      <w:pPr>
        <w:pStyle w:val="8"/>
        <w:numPr>
          <w:ilvl w:val="1"/>
          <w:numId w:val="15"/>
        </w:numPr>
        <w:tabs>
          <w:tab w:val="left" w:pos="1079"/>
        </w:tabs>
        <w:spacing w:before="126" w:after="0" w:line="240" w:lineRule="auto"/>
        <w:ind w:left="1079" w:right="0" w:hanging="359"/>
        <w:jc w:val="left"/>
        <w:rPr>
          <w:rFonts w:ascii="Times New Roman"/>
          <w:sz w:val="22"/>
        </w:rPr>
      </w:pPr>
      <w:r>
        <w:rPr>
          <w:rFonts w:ascii="Times New Roman"/>
          <w:b/>
          <w:sz w:val="22"/>
        </w:rPr>
        <w:t>Derivational</w:t>
      </w:r>
      <w:r>
        <w:rPr>
          <w:rFonts w:ascii="Times New Roman"/>
          <w:b/>
          <w:spacing w:val="-6"/>
          <w:sz w:val="22"/>
        </w:rPr>
        <w:t xml:space="preserve"> </w:t>
      </w:r>
      <w:r>
        <w:rPr>
          <w:rFonts w:ascii="Times New Roman"/>
          <w:b/>
          <w:sz w:val="22"/>
        </w:rPr>
        <w:t>affixes</w:t>
      </w:r>
      <w:r>
        <w:rPr>
          <w:rFonts w:ascii="Times New Roman"/>
          <w:b/>
          <w:spacing w:val="-4"/>
          <w:sz w:val="22"/>
        </w:rPr>
        <w:t xml:space="preserve"> </w:t>
      </w:r>
      <w:r>
        <w:rPr>
          <w:rFonts w:ascii="Times New Roman"/>
          <w:b/>
          <w:sz w:val="22"/>
        </w:rPr>
        <w:t>should</w:t>
      </w:r>
      <w:r>
        <w:rPr>
          <w:rFonts w:ascii="Times New Roman"/>
          <w:b/>
          <w:spacing w:val="-4"/>
          <w:sz w:val="22"/>
        </w:rPr>
        <w:t xml:space="preserve"> </w:t>
      </w:r>
      <w:r>
        <w:rPr>
          <w:rFonts w:ascii="Times New Roman"/>
          <w:b/>
          <w:sz w:val="22"/>
        </w:rPr>
        <w:t>not</w:t>
      </w:r>
      <w:r>
        <w:rPr>
          <w:rFonts w:ascii="Times New Roman"/>
          <w:b/>
          <w:spacing w:val="-4"/>
          <w:sz w:val="22"/>
        </w:rPr>
        <w:t xml:space="preserve"> </w:t>
      </w:r>
      <w:r>
        <w:rPr>
          <w:rFonts w:ascii="Times New Roman"/>
          <w:b/>
          <w:sz w:val="22"/>
        </w:rPr>
        <w:t>be</w:t>
      </w:r>
      <w:r>
        <w:rPr>
          <w:rFonts w:ascii="Times New Roman"/>
          <w:b/>
          <w:spacing w:val="-5"/>
          <w:sz w:val="22"/>
        </w:rPr>
        <w:t xml:space="preserve"> </w:t>
      </w:r>
      <w:r>
        <w:rPr>
          <w:rFonts w:ascii="Times New Roman"/>
          <w:b/>
          <w:sz w:val="22"/>
        </w:rPr>
        <w:t>blindly</w:t>
      </w:r>
      <w:r>
        <w:rPr>
          <w:rFonts w:ascii="Times New Roman"/>
          <w:b/>
          <w:spacing w:val="-4"/>
          <w:sz w:val="22"/>
        </w:rPr>
        <w:t xml:space="preserve"> </w:t>
      </w:r>
      <w:r>
        <w:rPr>
          <w:rFonts w:ascii="Times New Roman"/>
          <w:b/>
          <w:sz w:val="22"/>
        </w:rPr>
        <w:t>removed</w:t>
      </w:r>
      <w:r>
        <w:rPr>
          <w:rFonts w:ascii="Times New Roman"/>
          <w:b/>
          <w:spacing w:val="-4"/>
          <w:sz w:val="22"/>
        </w:rPr>
        <w:t xml:space="preserve"> </w:t>
      </w:r>
      <w:r>
        <w:rPr>
          <w:rFonts w:ascii="Times New Roman"/>
          <w:sz w:val="22"/>
        </w:rPr>
        <w:t>because</w:t>
      </w:r>
      <w:r>
        <w:rPr>
          <w:rFonts w:ascii="Times New Roman"/>
          <w:spacing w:val="-6"/>
          <w:sz w:val="22"/>
        </w:rPr>
        <w:t xml:space="preserve"> </w:t>
      </w:r>
      <w:r>
        <w:rPr>
          <w:rFonts w:ascii="Times New Roman"/>
          <w:sz w:val="22"/>
        </w:rPr>
        <w:t>they</w:t>
      </w:r>
      <w:r>
        <w:rPr>
          <w:rFonts w:ascii="Times New Roman"/>
          <w:spacing w:val="-6"/>
          <w:sz w:val="22"/>
        </w:rPr>
        <w:t xml:space="preserve"> </w:t>
      </w:r>
      <w:r>
        <w:rPr>
          <w:rFonts w:ascii="Times New Roman"/>
          <w:sz w:val="22"/>
        </w:rPr>
        <w:t>can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change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pacing w:val="-2"/>
          <w:sz w:val="22"/>
        </w:rPr>
        <w:t>meaning.</w:t>
      </w:r>
    </w:p>
    <w:p w14:paraId="4176394E">
      <w:pPr>
        <w:pStyle w:val="8"/>
        <w:numPr>
          <w:ilvl w:val="1"/>
          <w:numId w:val="15"/>
        </w:numPr>
        <w:tabs>
          <w:tab w:val="left" w:pos="1080"/>
        </w:tabs>
        <w:spacing w:before="126" w:after="0" w:line="362" w:lineRule="auto"/>
        <w:ind w:left="1080" w:right="357" w:hanging="360"/>
        <w:jc w:val="left"/>
        <w:rPr>
          <w:rFonts w:ascii="Times New Roman"/>
          <w:sz w:val="22"/>
        </w:rPr>
      </w:pPr>
      <w:r>
        <w:rPr>
          <w:rFonts w:ascii="Times New Roman"/>
          <w:b/>
          <w:sz w:val="22"/>
        </w:rPr>
        <w:t>Inflectional</w:t>
      </w:r>
      <w:r>
        <w:rPr>
          <w:rFonts w:ascii="Times New Roman"/>
          <w:b/>
          <w:spacing w:val="40"/>
          <w:sz w:val="22"/>
        </w:rPr>
        <w:t xml:space="preserve"> </w:t>
      </w:r>
      <w:r>
        <w:rPr>
          <w:rFonts w:ascii="Times New Roman"/>
          <w:b/>
          <w:sz w:val="22"/>
        </w:rPr>
        <w:t>affixes</w:t>
      </w:r>
      <w:r>
        <w:rPr>
          <w:rFonts w:ascii="Times New Roman"/>
          <w:b/>
          <w:spacing w:val="40"/>
          <w:sz w:val="22"/>
        </w:rPr>
        <w:t xml:space="preserve"> </w:t>
      </w:r>
      <w:r>
        <w:rPr>
          <w:rFonts w:ascii="Times New Roman"/>
          <w:b/>
          <w:sz w:val="22"/>
        </w:rPr>
        <w:t>carry</w:t>
      </w:r>
      <w:r>
        <w:rPr>
          <w:rFonts w:ascii="Times New Roman"/>
          <w:b/>
          <w:spacing w:val="40"/>
          <w:sz w:val="22"/>
        </w:rPr>
        <w:t xml:space="preserve"> </w:t>
      </w:r>
      <w:r>
        <w:rPr>
          <w:rFonts w:ascii="Times New Roman"/>
          <w:b/>
          <w:sz w:val="22"/>
        </w:rPr>
        <w:t>grammatical</w:t>
      </w:r>
      <w:r>
        <w:rPr>
          <w:rFonts w:ascii="Times New Roman"/>
          <w:b/>
          <w:spacing w:val="40"/>
          <w:sz w:val="22"/>
        </w:rPr>
        <w:t xml:space="preserve"> </w:t>
      </w:r>
      <w:r>
        <w:rPr>
          <w:rFonts w:ascii="Times New Roman"/>
          <w:b/>
          <w:sz w:val="22"/>
        </w:rPr>
        <w:t>information</w:t>
      </w:r>
      <w:r>
        <w:rPr>
          <w:rFonts w:ascii="Times New Roman"/>
          <w:b/>
          <w:spacing w:val="40"/>
          <w:sz w:val="22"/>
        </w:rPr>
        <w:t xml:space="preserve"> </w:t>
      </w:r>
      <w:r>
        <w:rPr>
          <w:rFonts w:ascii="Times New Roman"/>
          <w:sz w:val="22"/>
        </w:rPr>
        <w:t>and</w:t>
      </w:r>
      <w:r>
        <w:rPr>
          <w:rFonts w:ascii="Times New Roman"/>
          <w:spacing w:val="40"/>
          <w:sz w:val="22"/>
        </w:rPr>
        <w:t xml:space="preserve"> </w:t>
      </w:r>
      <w:r>
        <w:rPr>
          <w:rFonts w:ascii="Times New Roman"/>
          <w:sz w:val="22"/>
        </w:rPr>
        <w:t>should</w:t>
      </w:r>
      <w:r>
        <w:rPr>
          <w:rFonts w:ascii="Times New Roman"/>
          <w:spacing w:val="40"/>
          <w:sz w:val="22"/>
        </w:rPr>
        <w:t xml:space="preserve"> </w:t>
      </w:r>
      <w:r>
        <w:rPr>
          <w:rFonts w:ascii="Times New Roman"/>
          <w:sz w:val="22"/>
        </w:rPr>
        <w:t>be</w:t>
      </w:r>
      <w:r>
        <w:rPr>
          <w:rFonts w:ascii="Times New Roman"/>
          <w:spacing w:val="40"/>
          <w:sz w:val="22"/>
        </w:rPr>
        <w:t xml:space="preserve"> </w:t>
      </w:r>
      <w:r>
        <w:rPr>
          <w:rFonts w:ascii="Times New Roman"/>
          <w:sz w:val="22"/>
        </w:rPr>
        <w:t>distinguished</w:t>
      </w:r>
      <w:r>
        <w:rPr>
          <w:rFonts w:ascii="Times New Roman"/>
          <w:spacing w:val="40"/>
          <w:sz w:val="22"/>
        </w:rPr>
        <w:t xml:space="preserve"> </w:t>
      </w:r>
      <w:r>
        <w:rPr>
          <w:rFonts w:ascii="Times New Roman"/>
          <w:sz w:val="22"/>
        </w:rPr>
        <w:t>from</w:t>
      </w:r>
      <w:r>
        <w:rPr>
          <w:rFonts w:ascii="Times New Roman"/>
          <w:spacing w:val="40"/>
          <w:sz w:val="22"/>
        </w:rPr>
        <w:t xml:space="preserve"> </w:t>
      </w:r>
      <w:r>
        <w:rPr>
          <w:rFonts w:ascii="Times New Roman"/>
          <w:sz w:val="22"/>
        </w:rPr>
        <w:t xml:space="preserve">derivational </w:t>
      </w:r>
      <w:r>
        <w:rPr>
          <w:rFonts w:ascii="Times New Roman"/>
          <w:spacing w:val="-2"/>
          <w:sz w:val="22"/>
        </w:rPr>
        <w:t>affixes.</w:t>
      </w:r>
    </w:p>
    <w:p w14:paraId="6A19C4E7">
      <w:pPr>
        <w:pStyle w:val="8"/>
        <w:numPr>
          <w:ilvl w:val="1"/>
          <w:numId w:val="15"/>
        </w:numPr>
        <w:tabs>
          <w:tab w:val="left" w:pos="1079"/>
        </w:tabs>
        <w:spacing w:before="0" w:after="0" w:line="250" w:lineRule="exact"/>
        <w:ind w:left="1079" w:right="0" w:hanging="359"/>
        <w:jc w:val="left"/>
        <w:rPr>
          <w:rFonts w:ascii="Times New Roman"/>
          <w:sz w:val="22"/>
        </w:rPr>
      </w:pPr>
      <w:r>
        <w:rPr>
          <w:rFonts w:ascii="Times New Roman"/>
          <w:b/>
          <w:sz w:val="22"/>
        </w:rPr>
        <w:t>FST/FSA</w:t>
      </w:r>
      <w:r>
        <w:rPr>
          <w:rFonts w:ascii="Times New Roman"/>
          <w:b/>
          <w:spacing w:val="-5"/>
          <w:sz w:val="22"/>
        </w:rPr>
        <w:t xml:space="preserve"> </w:t>
      </w:r>
      <w:r>
        <w:rPr>
          <w:rFonts w:ascii="Times New Roman"/>
          <w:b/>
          <w:sz w:val="22"/>
        </w:rPr>
        <w:t>parsers</w:t>
      </w:r>
      <w:r>
        <w:rPr>
          <w:rFonts w:ascii="Times New Roman"/>
          <w:b/>
          <w:spacing w:val="-6"/>
          <w:sz w:val="22"/>
        </w:rPr>
        <w:t xml:space="preserve"> </w:t>
      </w:r>
      <w:r>
        <w:rPr>
          <w:rFonts w:ascii="Times New Roman"/>
          <w:b/>
          <w:sz w:val="22"/>
        </w:rPr>
        <w:t>must</w:t>
      </w:r>
      <w:r>
        <w:rPr>
          <w:rFonts w:ascii="Times New Roman"/>
          <w:b/>
          <w:spacing w:val="-4"/>
          <w:sz w:val="22"/>
        </w:rPr>
        <w:t xml:space="preserve"> </w:t>
      </w:r>
      <w:r>
        <w:rPr>
          <w:rFonts w:ascii="Times New Roman"/>
          <w:b/>
          <w:sz w:val="22"/>
        </w:rPr>
        <w:t>support</w:t>
      </w:r>
      <w:r>
        <w:rPr>
          <w:rFonts w:ascii="Times New Roman"/>
          <w:b/>
          <w:spacing w:val="-6"/>
          <w:sz w:val="22"/>
        </w:rPr>
        <w:t xml:space="preserve"> </w:t>
      </w:r>
      <w:r>
        <w:rPr>
          <w:rFonts w:ascii="Times New Roman"/>
          <w:b/>
          <w:sz w:val="22"/>
        </w:rPr>
        <w:t>multiple</w:t>
      </w:r>
      <w:r>
        <w:rPr>
          <w:rFonts w:ascii="Times New Roman"/>
          <w:b/>
          <w:spacing w:val="-4"/>
          <w:sz w:val="22"/>
        </w:rPr>
        <w:t xml:space="preserve"> </w:t>
      </w:r>
      <w:r>
        <w:rPr>
          <w:rFonts w:ascii="Times New Roman"/>
          <w:b/>
          <w:sz w:val="22"/>
        </w:rPr>
        <w:t>affixes</w:t>
      </w:r>
      <w:r>
        <w:rPr>
          <w:rFonts w:ascii="Times New Roman"/>
          <w:b/>
          <w:spacing w:val="-1"/>
          <w:sz w:val="22"/>
        </w:rPr>
        <w:t xml:space="preserve"> </w:t>
      </w:r>
      <w:r>
        <w:rPr>
          <w:rFonts w:ascii="Times New Roman"/>
          <w:sz w:val="22"/>
        </w:rPr>
        <w:t>rather</w:t>
      </w:r>
      <w:r>
        <w:rPr>
          <w:rFonts w:ascii="Times New Roman"/>
          <w:spacing w:val="-3"/>
          <w:sz w:val="22"/>
        </w:rPr>
        <w:t xml:space="preserve"> </w:t>
      </w:r>
      <w:r>
        <w:rPr>
          <w:rFonts w:ascii="Times New Roman"/>
          <w:sz w:val="22"/>
        </w:rPr>
        <w:t>than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only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one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prefix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and</w:t>
      </w:r>
      <w:r>
        <w:rPr>
          <w:rFonts w:ascii="Times New Roman"/>
          <w:spacing w:val="-6"/>
          <w:sz w:val="22"/>
        </w:rPr>
        <w:t xml:space="preserve"> </w:t>
      </w:r>
      <w:r>
        <w:rPr>
          <w:rFonts w:ascii="Times New Roman"/>
          <w:spacing w:val="-2"/>
          <w:sz w:val="22"/>
        </w:rPr>
        <w:t>suffix.</w:t>
      </w:r>
    </w:p>
    <w:p w14:paraId="5E40BEE3">
      <w:pPr>
        <w:pStyle w:val="8"/>
        <w:numPr>
          <w:ilvl w:val="1"/>
          <w:numId w:val="15"/>
        </w:numPr>
        <w:tabs>
          <w:tab w:val="left" w:pos="1079"/>
        </w:tabs>
        <w:spacing w:before="126" w:after="0" w:line="240" w:lineRule="auto"/>
        <w:ind w:left="1079" w:right="0" w:hanging="359"/>
        <w:jc w:val="left"/>
        <w:rPr>
          <w:rFonts w:ascii="Times New Roman"/>
          <w:sz w:val="22"/>
        </w:rPr>
      </w:pPr>
      <w:r>
        <w:rPr>
          <w:rFonts w:ascii="Times New Roman"/>
          <w:b/>
          <w:sz w:val="22"/>
        </w:rPr>
        <w:t>Stemming</w:t>
      </w:r>
      <w:r>
        <w:rPr>
          <w:rFonts w:ascii="Times New Roman"/>
          <w:b/>
          <w:spacing w:val="-7"/>
          <w:sz w:val="22"/>
        </w:rPr>
        <w:t xml:space="preserve"> </w:t>
      </w:r>
      <w:r>
        <w:rPr>
          <w:rFonts w:ascii="Times New Roman"/>
          <w:b/>
          <w:sz w:val="22"/>
        </w:rPr>
        <w:t>must</w:t>
      </w:r>
      <w:r>
        <w:rPr>
          <w:rFonts w:ascii="Times New Roman"/>
          <w:b/>
          <w:spacing w:val="-4"/>
          <w:sz w:val="22"/>
        </w:rPr>
        <w:t xml:space="preserve"> </w:t>
      </w:r>
      <w:r>
        <w:rPr>
          <w:rFonts w:ascii="Times New Roman"/>
          <w:b/>
          <w:sz w:val="22"/>
        </w:rPr>
        <w:t>be</w:t>
      </w:r>
      <w:r>
        <w:rPr>
          <w:rFonts w:ascii="Times New Roman"/>
          <w:b/>
          <w:spacing w:val="-4"/>
          <w:sz w:val="22"/>
        </w:rPr>
        <w:t xml:space="preserve"> </w:t>
      </w:r>
      <w:r>
        <w:rPr>
          <w:rFonts w:ascii="Times New Roman"/>
          <w:b/>
          <w:sz w:val="22"/>
        </w:rPr>
        <w:t>performed</w:t>
      </w:r>
      <w:r>
        <w:rPr>
          <w:rFonts w:ascii="Times New Roman"/>
          <w:b/>
          <w:spacing w:val="-7"/>
          <w:sz w:val="22"/>
        </w:rPr>
        <w:t xml:space="preserve"> </w:t>
      </w:r>
      <w:r>
        <w:rPr>
          <w:rFonts w:ascii="Times New Roman"/>
          <w:b/>
          <w:sz w:val="22"/>
        </w:rPr>
        <w:t>token-by-token</w:t>
      </w:r>
      <w:r>
        <w:rPr>
          <w:rFonts w:ascii="Times New Roman"/>
          <w:sz w:val="22"/>
        </w:rPr>
        <w:t>,</w:t>
      </w:r>
      <w:r>
        <w:rPr>
          <w:rFonts w:ascii="Times New Roman"/>
          <w:spacing w:val="-5"/>
          <w:sz w:val="22"/>
        </w:rPr>
        <w:t xml:space="preserve"> </w:t>
      </w:r>
      <w:r>
        <w:rPr>
          <w:rFonts w:ascii="Times New Roman"/>
          <w:sz w:val="22"/>
        </w:rPr>
        <w:t>not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on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complete</w:t>
      </w:r>
      <w:r>
        <w:rPr>
          <w:rFonts w:ascii="Times New Roman"/>
          <w:spacing w:val="-6"/>
          <w:sz w:val="22"/>
        </w:rPr>
        <w:t xml:space="preserve"> </w:t>
      </w:r>
      <w:r>
        <w:rPr>
          <w:rFonts w:ascii="Times New Roman"/>
          <w:spacing w:val="-2"/>
          <w:sz w:val="22"/>
        </w:rPr>
        <w:t>sentences.</w:t>
      </w:r>
    </w:p>
    <w:p w14:paraId="31755563">
      <w:pPr>
        <w:pStyle w:val="8"/>
        <w:numPr>
          <w:ilvl w:val="1"/>
          <w:numId w:val="15"/>
        </w:numPr>
        <w:tabs>
          <w:tab w:val="left" w:pos="1080"/>
        </w:tabs>
        <w:spacing w:before="126" w:after="0" w:line="360" w:lineRule="auto"/>
        <w:ind w:left="1080" w:right="356" w:hanging="360"/>
        <w:jc w:val="left"/>
        <w:rPr>
          <w:rFonts w:ascii="Times New Roman"/>
          <w:sz w:val="22"/>
        </w:rPr>
      </w:pPr>
      <w:r>
        <w:rPr>
          <w:rFonts w:ascii="Times New Roman"/>
          <w:b/>
          <w:sz w:val="22"/>
        </w:rPr>
        <w:t>Morphological</w:t>
      </w:r>
      <w:r>
        <w:rPr>
          <w:rFonts w:ascii="Times New Roman"/>
          <w:b/>
          <w:spacing w:val="28"/>
          <w:sz w:val="22"/>
        </w:rPr>
        <w:t xml:space="preserve"> </w:t>
      </w:r>
      <w:r>
        <w:rPr>
          <w:rFonts w:ascii="Times New Roman"/>
          <w:b/>
          <w:sz w:val="22"/>
        </w:rPr>
        <w:t>normalization</w:t>
      </w:r>
      <w:r>
        <w:rPr>
          <w:rFonts w:ascii="Times New Roman"/>
          <w:b/>
          <w:spacing w:val="26"/>
          <w:sz w:val="22"/>
        </w:rPr>
        <w:t xml:space="preserve"> </w:t>
      </w:r>
      <w:r>
        <w:rPr>
          <w:rFonts w:ascii="Times New Roman"/>
          <w:b/>
          <w:sz w:val="22"/>
        </w:rPr>
        <w:t>should</w:t>
      </w:r>
      <w:r>
        <w:rPr>
          <w:rFonts w:ascii="Times New Roman"/>
          <w:b/>
          <w:spacing w:val="27"/>
          <w:sz w:val="22"/>
        </w:rPr>
        <w:t xml:space="preserve"> </w:t>
      </w:r>
      <w:r>
        <w:rPr>
          <w:rFonts w:ascii="Times New Roman"/>
          <w:b/>
          <w:sz w:val="22"/>
        </w:rPr>
        <w:t>happen</w:t>
      </w:r>
      <w:r>
        <w:rPr>
          <w:rFonts w:ascii="Times New Roman"/>
          <w:b/>
          <w:spacing w:val="27"/>
          <w:sz w:val="22"/>
        </w:rPr>
        <w:t xml:space="preserve"> </w:t>
      </w:r>
      <w:r>
        <w:rPr>
          <w:rFonts w:ascii="Times New Roman"/>
          <w:b/>
          <w:sz w:val="22"/>
        </w:rPr>
        <w:t>before</w:t>
      </w:r>
      <w:r>
        <w:rPr>
          <w:rFonts w:ascii="Times New Roman"/>
          <w:b/>
          <w:spacing w:val="27"/>
          <w:sz w:val="22"/>
        </w:rPr>
        <w:t xml:space="preserve"> </w:t>
      </w:r>
      <w:r>
        <w:rPr>
          <w:rFonts w:ascii="Times New Roman"/>
          <w:b/>
          <w:sz w:val="22"/>
        </w:rPr>
        <w:t>CountVectorizer</w:t>
      </w:r>
      <w:r>
        <w:rPr>
          <w:rFonts w:ascii="Times New Roman"/>
          <w:b/>
          <w:spacing w:val="29"/>
          <w:sz w:val="22"/>
        </w:rPr>
        <w:t xml:space="preserve"> </w:t>
      </w:r>
      <w:r>
        <w:rPr>
          <w:rFonts w:ascii="Times New Roman"/>
          <w:sz w:val="22"/>
        </w:rPr>
        <w:t>so</w:t>
      </w:r>
      <w:r>
        <w:rPr>
          <w:rFonts w:ascii="Times New Roman"/>
          <w:spacing w:val="27"/>
          <w:sz w:val="22"/>
        </w:rPr>
        <w:t xml:space="preserve"> </w:t>
      </w:r>
      <w:r>
        <w:rPr>
          <w:rFonts w:ascii="Times New Roman"/>
          <w:sz w:val="22"/>
        </w:rPr>
        <w:t>that</w:t>
      </w:r>
      <w:r>
        <w:rPr>
          <w:rFonts w:ascii="Times New Roman"/>
          <w:spacing w:val="28"/>
          <w:sz w:val="22"/>
        </w:rPr>
        <w:t xml:space="preserve"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27"/>
          <w:sz w:val="22"/>
        </w:rPr>
        <w:t xml:space="preserve"> </w:t>
      </w:r>
      <w:r>
        <w:rPr>
          <w:rFonts w:ascii="Times New Roman"/>
          <w:sz w:val="22"/>
        </w:rPr>
        <w:t>normalized</w:t>
      </w:r>
      <w:r>
        <w:rPr>
          <w:rFonts w:ascii="Times New Roman"/>
          <w:spacing w:val="27"/>
          <w:sz w:val="22"/>
        </w:rPr>
        <w:t xml:space="preserve"> </w:t>
      </w:r>
      <w:r>
        <w:rPr>
          <w:rFonts w:ascii="Times New Roman"/>
          <w:sz w:val="22"/>
        </w:rPr>
        <w:t>forms actually become the machine-learning features.</w:t>
      </w:r>
    </w:p>
    <w:p w14:paraId="2FF48087">
      <w:pPr>
        <w:pStyle w:val="8"/>
        <w:numPr>
          <w:ilvl w:val="1"/>
          <w:numId w:val="15"/>
        </w:numPr>
        <w:tabs>
          <w:tab w:val="left" w:pos="1080"/>
        </w:tabs>
        <w:spacing w:before="0" w:after="0" w:line="360" w:lineRule="auto"/>
        <w:ind w:left="1080" w:right="355" w:hanging="36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 xml:space="preserve">Rule-based systems are fast and interpretable, but </w:t>
      </w:r>
      <w:r>
        <w:rPr>
          <w:rFonts w:ascii="Times New Roman"/>
          <w:b/>
          <w:sz w:val="22"/>
        </w:rPr>
        <w:t>irregular forms, spelling changes, ambiguity, and</w:t>
      </w:r>
      <w:r>
        <w:rPr>
          <w:rFonts w:ascii="Times New Roman"/>
          <w:b/>
          <w:spacing w:val="80"/>
          <w:sz w:val="22"/>
        </w:rPr>
        <w:t xml:space="preserve"> </w:t>
      </w:r>
      <w:r>
        <w:rPr>
          <w:rFonts w:ascii="Times New Roman"/>
          <w:b/>
          <w:sz w:val="22"/>
        </w:rPr>
        <w:t xml:space="preserve">unseen words </w:t>
      </w:r>
      <w:r>
        <w:rPr>
          <w:rFonts w:ascii="Times New Roman"/>
          <w:sz w:val="22"/>
        </w:rPr>
        <w:t>remain important limitations.</w:t>
      </w:r>
    </w:p>
    <w:p w14:paraId="39DD138A">
      <w:pPr>
        <w:pStyle w:val="8"/>
        <w:numPr>
          <w:ilvl w:val="1"/>
          <w:numId w:val="15"/>
        </w:numPr>
        <w:tabs>
          <w:tab w:val="left" w:pos="1080"/>
        </w:tabs>
        <w:spacing w:before="0" w:after="0" w:line="360" w:lineRule="auto"/>
        <w:ind w:left="1080" w:right="355" w:hanging="36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Better</w:t>
      </w:r>
      <w:r>
        <w:rPr>
          <w:rFonts w:ascii="Times New Roman"/>
          <w:spacing w:val="31"/>
          <w:sz w:val="22"/>
        </w:rPr>
        <w:t xml:space="preserve"> </w:t>
      </w:r>
      <w:r>
        <w:rPr>
          <w:rFonts w:ascii="Times New Roman"/>
          <w:sz w:val="22"/>
        </w:rPr>
        <w:t>morphological</w:t>
      </w:r>
      <w:r>
        <w:rPr>
          <w:rFonts w:ascii="Times New Roman"/>
          <w:spacing w:val="31"/>
          <w:sz w:val="22"/>
        </w:rPr>
        <w:t xml:space="preserve"> </w:t>
      </w:r>
      <w:r>
        <w:rPr>
          <w:rFonts w:ascii="Times New Roman"/>
          <w:sz w:val="22"/>
        </w:rPr>
        <w:t>analysis</w:t>
      </w:r>
      <w:r>
        <w:rPr>
          <w:rFonts w:ascii="Times New Roman"/>
          <w:spacing w:val="30"/>
          <w:sz w:val="22"/>
        </w:rPr>
        <w:t xml:space="preserve"> </w:t>
      </w:r>
      <w:r>
        <w:rPr>
          <w:rFonts w:ascii="Times New Roman"/>
          <w:sz w:val="22"/>
        </w:rPr>
        <w:t>can</w:t>
      </w:r>
      <w:r>
        <w:rPr>
          <w:rFonts w:ascii="Times New Roman"/>
          <w:spacing w:val="30"/>
          <w:sz w:val="22"/>
        </w:rPr>
        <w:t xml:space="preserve"> </w:t>
      </w:r>
      <w:r>
        <w:rPr>
          <w:rFonts w:ascii="Times New Roman"/>
          <w:sz w:val="22"/>
        </w:rPr>
        <w:t>reduce</w:t>
      </w:r>
      <w:r>
        <w:rPr>
          <w:rFonts w:ascii="Times New Roman"/>
          <w:spacing w:val="31"/>
          <w:sz w:val="22"/>
        </w:rPr>
        <w:t xml:space="preserve"> </w:t>
      </w:r>
      <w:r>
        <w:rPr>
          <w:rFonts w:ascii="Times New Roman"/>
          <w:sz w:val="22"/>
        </w:rPr>
        <w:t>vocabulary</w:t>
      </w:r>
      <w:r>
        <w:rPr>
          <w:rFonts w:ascii="Times New Roman"/>
          <w:spacing w:val="32"/>
          <w:sz w:val="22"/>
        </w:rPr>
        <w:t xml:space="preserve"> </w:t>
      </w:r>
      <w:r>
        <w:rPr>
          <w:rFonts w:ascii="Times New Roman"/>
          <w:sz w:val="22"/>
        </w:rPr>
        <w:t>redundancy</w:t>
      </w:r>
      <w:r>
        <w:rPr>
          <w:rFonts w:ascii="Times New Roman"/>
          <w:spacing w:val="30"/>
          <w:sz w:val="22"/>
        </w:rPr>
        <w:t xml:space="preserve"> </w:t>
      </w:r>
      <w:r>
        <w:rPr>
          <w:rFonts w:ascii="Times New Roman"/>
          <w:sz w:val="22"/>
        </w:rPr>
        <w:t>and</w:t>
      </w:r>
      <w:r>
        <w:rPr>
          <w:rFonts w:ascii="Times New Roman"/>
          <w:spacing w:val="30"/>
          <w:sz w:val="22"/>
        </w:rPr>
        <w:t xml:space="preserve"> </w:t>
      </w:r>
      <w:r>
        <w:rPr>
          <w:rFonts w:ascii="Times New Roman"/>
          <w:sz w:val="22"/>
        </w:rPr>
        <w:t>improve</w:t>
      </w:r>
      <w:r>
        <w:rPr>
          <w:rFonts w:ascii="Times New Roman"/>
          <w:spacing w:val="38"/>
          <w:sz w:val="22"/>
        </w:rPr>
        <w:t xml:space="preserve"> </w:t>
      </w:r>
      <w:r>
        <w:rPr>
          <w:rFonts w:ascii="Times New Roman"/>
          <w:b/>
          <w:sz w:val="22"/>
        </w:rPr>
        <w:t>information</w:t>
      </w:r>
      <w:r>
        <w:rPr>
          <w:rFonts w:ascii="Times New Roman"/>
          <w:b/>
          <w:spacing w:val="30"/>
          <w:sz w:val="22"/>
        </w:rPr>
        <w:t xml:space="preserve"> </w:t>
      </w:r>
      <w:r>
        <w:rPr>
          <w:rFonts w:ascii="Times New Roman"/>
          <w:b/>
          <w:sz w:val="22"/>
        </w:rPr>
        <w:t>retrieval, feature</w:t>
      </w:r>
      <w:r>
        <w:rPr>
          <w:rFonts w:ascii="Times New Roman"/>
          <w:b/>
          <w:spacing w:val="40"/>
          <w:sz w:val="22"/>
        </w:rPr>
        <w:t xml:space="preserve"> </w:t>
      </w:r>
      <w:r>
        <w:rPr>
          <w:rFonts w:ascii="Times New Roman"/>
          <w:b/>
          <w:sz w:val="22"/>
        </w:rPr>
        <w:t>representation,</w:t>
      </w:r>
      <w:r>
        <w:rPr>
          <w:rFonts w:ascii="Times New Roman"/>
          <w:b/>
          <w:spacing w:val="40"/>
          <w:sz w:val="22"/>
        </w:rPr>
        <w:t xml:space="preserve"> </w:t>
      </w:r>
      <w:r>
        <w:rPr>
          <w:rFonts w:ascii="Times New Roman"/>
          <w:b/>
          <w:sz w:val="22"/>
        </w:rPr>
        <w:t>and</w:t>
      </w:r>
      <w:r>
        <w:rPr>
          <w:rFonts w:ascii="Times New Roman"/>
          <w:b/>
          <w:spacing w:val="40"/>
          <w:sz w:val="22"/>
        </w:rPr>
        <w:t xml:space="preserve"> </w:t>
      </w:r>
      <w:r>
        <w:rPr>
          <w:rFonts w:ascii="Times New Roman"/>
          <w:b/>
          <w:sz w:val="22"/>
        </w:rPr>
        <w:t>NLP</w:t>
      </w:r>
      <w:r>
        <w:rPr>
          <w:rFonts w:ascii="Times New Roman"/>
          <w:b/>
          <w:spacing w:val="40"/>
          <w:sz w:val="22"/>
        </w:rPr>
        <w:t xml:space="preserve"> </w:t>
      </w:r>
      <w:r>
        <w:rPr>
          <w:rFonts w:ascii="Times New Roman"/>
          <w:b/>
          <w:sz w:val="22"/>
        </w:rPr>
        <w:t>classification</w:t>
      </w:r>
      <w:r>
        <w:rPr>
          <w:rFonts w:ascii="Times New Roman"/>
          <w:sz w:val="22"/>
        </w:rPr>
        <w:t>,</w:t>
      </w:r>
      <w:r>
        <w:rPr>
          <w:rFonts w:ascii="Times New Roman"/>
          <w:spacing w:val="40"/>
          <w:sz w:val="22"/>
        </w:rPr>
        <w:t xml:space="preserve"> </w:t>
      </w:r>
      <w:r>
        <w:rPr>
          <w:rFonts w:ascii="Times New Roman"/>
          <w:sz w:val="22"/>
        </w:rPr>
        <w:t>although</w:t>
      </w:r>
      <w:r>
        <w:rPr>
          <w:rFonts w:ascii="Times New Roman"/>
          <w:spacing w:val="40"/>
          <w:sz w:val="22"/>
        </w:rPr>
        <w:t xml:space="preserve"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40"/>
          <w:sz w:val="22"/>
        </w:rPr>
        <w:t xml:space="preserve"> </w:t>
      </w:r>
      <w:r>
        <w:rPr>
          <w:rFonts w:ascii="Times New Roman"/>
          <w:sz w:val="22"/>
        </w:rPr>
        <w:t>effect</w:t>
      </w:r>
      <w:r>
        <w:rPr>
          <w:rFonts w:ascii="Times New Roman"/>
          <w:spacing w:val="40"/>
          <w:sz w:val="22"/>
        </w:rPr>
        <w:t xml:space="preserve"> </w:t>
      </w:r>
      <w:r>
        <w:rPr>
          <w:rFonts w:ascii="Times New Roman"/>
          <w:sz w:val="22"/>
        </w:rPr>
        <w:t>on</w:t>
      </w:r>
      <w:r>
        <w:rPr>
          <w:rFonts w:ascii="Times New Roman"/>
          <w:spacing w:val="40"/>
          <w:sz w:val="22"/>
        </w:rPr>
        <w:t xml:space="preserve"> </w:t>
      </w:r>
      <w:r>
        <w:rPr>
          <w:rFonts w:ascii="Times New Roman"/>
          <w:sz w:val="22"/>
        </w:rPr>
        <w:t>accuracy</w:t>
      </w:r>
      <w:r>
        <w:rPr>
          <w:rFonts w:ascii="Times New Roman"/>
          <w:spacing w:val="40"/>
          <w:sz w:val="22"/>
        </w:rPr>
        <w:t xml:space="preserve"> </w:t>
      </w:r>
      <w:r>
        <w:rPr>
          <w:rFonts w:ascii="Times New Roman"/>
          <w:sz w:val="22"/>
        </w:rPr>
        <w:t>must</w:t>
      </w:r>
      <w:r>
        <w:rPr>
          <w:rFonts w:ascii="Times New Roman"/>
          <w:spacing w:val="40"/>
          <w:sz w:val="22"/>
        </w:rPr>
        <w:t xml:space="preserve"> </w:t>
      </w:r>
      <w:r>
        <w:rPr>
          <w:rFonts w:ascii="Times New Roman"/>
          <w:sz w:val="22"/>
        </w:rPr>
        <w:t>be</w:t>
      </w:r>
      <w:r>
        <w:rPr>
          <w:rFonts w:ascii="Times New Roman"/>
          <w:spacing w:val="40"/>
          <w:sz w:val="22"/>
        </w:rPr>
        <w:t xml:space="preserve"> </w:t>
      </w:r>
      <w:r>
        <w:rPr>
          <w:rFonts w:ascii="Times New Roman"/>
          <w:sz w:val="22"/>
        </w:rPr>
        <w:t>verified</w:t>
      </w:r>
    </w:p>
    <w:p w14:paraId="5D2CF528">
      <w:pPr>
        <w:pStyle w:val="8"/>
        <w:spacing w:after="0" w:line="360" w:lineRule="auto"/>
        <w:jc w:val="left"/>
        <w:rPr>
          <w:rFonts w:ascii="Times New Roman"/>
          <w:sz w:val="22"/>
        </w:rPr>
        <w:sectPr>
          <w:pgSz w:w="12240" w:h="15840"/>
          <w:pgMar w:top="400" w:right="720" w:bottom="280" w:left="720" w:header="720" w:footer="720" w:gutter="0"/>
          <w:cols w:space="720" w:num="1"/>
        </w:sectPr>
      </w:pPr>
    </w:p>
    <w:p w14:paraId="25997565">
      <w:pPr>
        <w:pStyle w:val="5"/>
        <w:spacing w:before="68"/>
        <w:ind w:left="1080"/>
      </w:pPr>
      <w:r>
        <w:rPr>
          <w:spacing w:val="-2"/>
        </w:rPr>
        <w:t>experimentally.</w:t>
      </w:r>
    </w:p>
    <w:sectPr>
      <w:pgSz w:w="12240" w:h="15840"/>
      <w:pgMar w:top="360" w:right="72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egoe UI Emoji">
    <w:panose1 w:val="020B0502040204020203"/>
    <w:charset w:val="01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360" w:hanging="2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941" w:hanging="221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26" w:hanging="2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12" w:hanging="2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98" w:hanging="2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84" w:hanging="2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70" w:hanging="2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56" w:hanging="2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42" w:hanging="2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28" w:hanging="221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941" w:hanging="221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26" w:hanging="2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12" w:hanging="2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98" w:hanging="2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84" w:hanging="2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70" w:hanging="2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56" w:hanging="2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42" w:hanging="2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28" w:hanging="221"/>
      </w:pPr>
      <w:rPr>
        <w:rFonts w:hint="default"/>
        <w:lang w:val="en-US" w:eastAsia="en-US" w:bidi="ar-SA"/>
      </w:rPr>
    </w:lvl>
  </w:abstractNum>
  <w:abstractNum w:abstractNumId="3">
    <w:nsid w:val="C8879AEF"/>
    <w:multiLevelType w:val="multilevel"/>
    <w:tmpl w:val="C8879AEF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5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580" w:hanging="2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6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914" w:hanging="360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7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580" w:hanging="2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8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abstractNum w:abstractNumId="9">
    <w:nsid w:val="2470EC97"/>
    <w:multiLevelType w:val="multilevel"/>
    <w:tmpl w:val="2470EC97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0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abstractNum w:abstractNumId="11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580" w:hanging="2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12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360" w:hanging="2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1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941" w:hanging="221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26" w:hanging="2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12" w:hanging="2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98" w:hanging="2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84" w:hanging="2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70" w:hanging="2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56" w:hanging="2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42" w:hanging="2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28" w:hanging="221"/>
      </w:pPr>
      <w:rPr>
        <w:rFonts w:hint="default"/>
        <w:lang w:val="en-US" w:eastAsia="en-US" w:bidi="ar-SA"/>
      </w:rPr>
    </w:lvl>
  </w:abstractNum>
  <w:abstractNum w:abstractNumId="14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580" w:hanging="2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02" w:hanging="2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4" w:hanging="2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6" w:hanging="2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68" w:hanging="2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90" w:hanging="2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12" w:hanging="2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34" w:hanging="2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56" w:hanging="221"/>
      </w:pPr>
      <w:rPr>
        <w:rFonts w:hint="default"/>
        <w:lang w:val="en-US" w:eastAsia="en-US" w:bidi="ar-SA"/>
      </w:rPr>
    </w:lvl>
  </w:abstractNum>
  <w:abstractNum w:abstractNumId="15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4"/>
  </w:num>
  <w:num w:numId="3">
    <w:abstractNumId w:val="13"/>
  </w:num>
  <w:num w:numId="4">
    <w:abstractNumId w:val="2"/>
  </w:num>
  <w:num w:numId="5">
    <w:abstractNumId w:val="1"/>
  </w:num>
  <w:num w:numId="6">
    <w:abstractNumId w:val="8"/>
  </w:num>
  <w:num w:numId="7">
    <w:abstractNumId w:val="10"/>
  </w:num>
  <w:num w:numId="8">
    <w:abstractNumId w:val="15"/>
  </w:num>
  <w:num w:numId="9">
    <w:abstractNumId w:val="7"/>
  </w:num>
  <w:num w:numId="10">
    <w:abstractNumId w:val="0"/>
  </w:num>
  <w:num w:numId="11">
    <w:abstractNumId w:val="11"/>
  </w:num>
  <w:num w:numId="12">
    <w:abstractNumId w:val="14"/>
  </w:num>
  <w:num w:numId="13">
    <w:abstractNumId w:val="3"/>
  </w:num>
  <w:num w:numId="14">
    <w:abstractNumId w:val="12"/>
  </w:num>
  <w:num w:numId="15">
    <w:abstractNumId w:val="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2C026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78"/>
      <w:ind w:left="58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65"/>
      <w:ind w:left="4" w:right="5"/>
      <w:jc w:val="center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1080" w:hanging="360"/>
    </w:pPr>
    <w:rPr>
      <w:rFonts w:ascii="Arial" w:hAnsi="Arial" w:eastAsia="Arial" w:cs="Arial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26</Pages>
  <Words>2324</Words>
  <Characters>14536</Characters>
  <TotalTime>2</TotalTime>
  <ScaleCrop>false</ScaleCrop>
  <LinksUpToDate>false</LinksUpToDate>
  <CharactersWithSpaces>16344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2026-08-31T17:47:00Z</dcterms:created>
  <dc:creator>Deepa</dc:creator>
  <cp:lastModifiedBy>SAIBHARGAV P</cp:lastModifiedBy>
  <dcterms:modified xsi:type="dcterms:W3CDTF">2026-08-31T17:49:52Z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eyJoZGlkIjoiZGY1NTI0MzFjYWNmMTEyZjU4YjI3ODkzOGZkNGM5NDAiLCJ1c2VySWQiOiI1NDk3NTg1NTM5MjUifQ==</vt:lpwstr>
  </property>
  <property fmtid="{D5CDD505-2E9C-101B-9397-08002B2CF9AE}" pid="8" name="KSOProductBuildVer">
    <vt:lpwstr>1033-12.1.0.26880</vt:lpwstr>
  </property>
  <property fmtid="{D5CDD505-2E9C-101B-9397-08002B2CF9AE}" pid="9" name="ICV">
    <vt:lpwstr>C5FE8985D20C41CEB1E290F3A9E4BE7A_13</vt:lpwstr>
  </property>
</Properties>
</file>